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4F782">
      <w:pPr>
        <w:rPr>
          <w:rFonts w:hint="default"/>
        </w:rPr>
      </w:pPr>
      <w:r>
        <w:rPr>
          <w:rFonts w:hint="default"/>
        </w:rPr>
        <w:t>**✅ ĐÃ SẮP XẾP LẠI CÓ CẤU TRÚC, SẠCH SẼ VÀ MẠCH LẠC**</w:t>
      </w:r>
    </w:p>
    <w:p w14:paraId="128FBF26">
      <w:pPr>
        <w:rPr>
          <w:rFonts w:hint="default"/>
        </w:rPr>
      </w:pPr>
    </w:p>
    <w:p w14:paraId="0B753DBA">
      <w:pPr>
        <w:rPr>
          <w:rFonts w:hint="default"/>
        </w:rPr>
      </w:pPr>
      <w:r>
        <w:rPr>
          <w:rFonts w:hint="default"/>
        </w:rPr>
        <w:t>### I. TỪ VIẾT TẮT VÀ THUẬT NGỮ</w:t>
      </w:r>
    </w:p>
    <w:p w14:paraId="1D565061">
      <w:pPr>
        <w:rPr>
          <w:rFonts w:hint="default"/>
        </w:rPr>
      </w:pPr>
    </w:p>
    <w:p w14:paraId="277B8A02">
      <w:pPr>
        <w:rPr>
          <w:rFonts w:hint="default"/>
        </w:rPr>
      </w:pPr>
      <w:r>
        <w:rPr>
          <w:rFonts w:hint="default"/>
        </w:rPr>
        <w:t>| **Viết tắt** | **Tiếng Anh** | **Dịch nghĩa** |</w:t>
      </w:r>
    </w:p>
    <w:p w14:paraId="3350B26B">
      <w:pPr>
        <w:rPr>
          <w:rFonts w:hint="default"/>
        </w:rPr>
      </w:pPr>
      <w:r>
        <w:rPr>
          <w:rFonts w:hint="default"/>
        </w:rPr>
        <w:t>|--------------|---------------|----------------|</w:t>
      </w:r>
    </w:p>
    <w:p w14:paraId="77FBCCFE">
      <w:pPr>
        <w:rPr>
          <w:rFonts w:hint="default"/>
        </w:rPr>
      </w:pPr>
      <w:r>
        <w:rPr>
          <w:rFonts w:hint="default"/>
        </w:rPr>
        <w:t>| KDD | Knowledge discovery in databases | Khám phá tri thức trong cơ sở dữ liệu |</w:t>
      </w:r>
    </w:p>
    <w:p w14:paraId="796546AD">
      <w:pPr>
        <w:rPr>
          <w:rFonts w:hint="default"/>
        </w:rPr>
      </w:pPr>
      <w:r>
        <w:rPr>
          <w:rFonts w:hint="default"/>
        </w:rPr>
        <w:t>| Classification | Classification | Phân lớp (học có giám sát) |</w:t>
      </w:r>
    </w:p>
    <w:p w14:paraId="649CF047">
      <w:pPr>
        <w:rPr>
          <w:rFonts w:hint="default"/>
        </w:rPr>
      </w:pPr>
      <w:r>
        <w:rPr>
          <w:rFonts w:hint="default"/>
        </w:rPr>
        <w:t>| Clustering | Clustering | Gom cụm, gom nhóm (học không giám sát) |</w:t>
      </w:r>
    </w:p>
    <w:p w14:paraId="4FFF40B0">
      <w:pPr>
        <w:rPr>
          <w:rFonts w:hint="default"/>
        </w:rPr>
      </w:pPr>
      <w:r>
        <w:rPr>
          <w:rFonts w:hint="default"/>
        </w:rPr>
        <w:t>| DM | Data mining | Khai thác dữ liệu |</w:t>
      </w:r>
    </w:p>
    <w:p w14:paraId="653D540E">
      <w:pPr>
        <w:rPr>
          <w:rFonts w:hint="default"/>
        </w:rPr>
      </w:pPr>
      <w:r>
        <w:rPr>
          <w:rFonts w:hint="default"/>
        </w:rPr>
        <w:t>| Ensemble-based method | Ensemble-based method | Phương pháp tập hợp mô hình |</w:t>
      </w:r>
    </w:p>
    <w:p w14:paraId="06BB881A">
      <w:pPr>
        <w:rPr>
          <w:rFonts w:hint="default"/>
        </w:rPr>
      </w:pPr>
      <w:r>
        <w:rPr>
          <w:rFonts w:hint="default"/>
        </w:rPr>
        <w:t>| Feature space | Feature space | Không gian đặc trưng |</w:t>
      </w:r>
    </w:p>
    <w:p w14:paraId="2B00BB96">
      <w:pPr>
        <w:rPr>
          <w:rFonts w:hint="default"/>
        </w:rPr>
      </w:pPr>
      <w:r>
        <w:rPr>
          <w:rFonts w:hint="default"/>
        </w:rPr>
        <w:t>| Gini index | Gini index | Chỉ số Gini |</w:t>
      </w:r>
    </w:p>
    <w:p w14:paraId="65975604">
      <w:pPr>
        <w:rPr>
          <w:rFonts w:hint="default"/>
        </w:rPr>
      </w:pPr>
      <w:r>
        <w:rPr>
          <w:rFonts w:hint="default"/>
        </w:rPr>
        <w:t>| Hierarchical clustering | Hierarchical clustering | Gom cụm phân cấp |</w:t>
      </w:r>
    </w:p>
    <w:p w14:paraId="2DAD3F61">
      <w:pPr>
        <w:rPr>
          <w:rFonts w:hint="default"/>
        </w:rPr>
      </w:pPr>
      <w:r>
        <w:rPr>
          <w:rFonts w:hint="default"/>
        </w:rPr>
        <w:t>| Hyperplane | Hyperplane | Siêu phẳng |</w:t>
      </w:r>
    </w:p>
    <w:p w14:paraId="44DCD757">
      <w:pPr>
        <w:rPr>
          <w:rFonts w:hint="default"/>
        </w:rPr>
      </w:pPr>
      <w:r>
        <w:rPr>
          <w:rFonts w:hint="default"/>
        </w:rPr>
        <w:t>| Impurity | Impurity | Độ hỗn loạn |</w:t>
      </w:r>
    </w:p>
    <w:p w14:paraId="6B71AE5D">
      <w:pPr>
        <w:rPr>
          <w:rFonts w:hint="default"/>
        </w:rPr>
      </w:pPr>
      <w:r>
        <w:rPr>
          <w:rFonts w:hint="default"/>
        </w:rPr>
        <w:t>| Information gain | Information gain | Độ lợi thông tin |</w:t>
      </w:r>
    </w:p>
    <w:p w14:paraId="0B09C7C8">
      <w:pPr>
        <w:rPr>
          <w:rFonts w:hint="default"/>
        </w:rPr>
      </w:pPr>
      <w:r>
        <w:rPr>
          <w:rFonts w:hint="default"/>
        </w:rPr>
        <w:t>| Information visualization | Information visualization | Hiển thị thông tin dữ liệu |</w:t>
      </w:r>
    </w:p>
    <w:p w14:paraId="36560E3A">
      <w:pPr>
        <w:rPr>
          <w:rFonts w:hint="default"/>
        </w:rPr>
      </w:pPr>
      <w:r>
        <w:rPr>
          <w:rFonts w:hint="default"/>
        </w:rPr>
        <w:t>| Kernel | Kernel | Hàm nhân |</w:t>
      </w:r>
    </w:p>
    <w:p w14:paraId="43BEBBAE">
      <w:pPr>
        <w:rPr>
          <w:rFonts w:hint="default"/>
        </w:rPr>
      </w:pPr>
      <w:r>
        <w:rPr>
          <w:rFonts w:hint="default"/>
        </w:rPr>
        <w:t>| kNN | k nearest neighbors | k láng giềng gần nhất |</w:t>
      </w:r>
    </w:p>
    <w:p w14:paraId="5C17579B">
      <w:pPr>
        <w:rPr>
          <w:rFonts w:hint="default"/>
        </w:rPr>
      </w:pPr>
      <w:r>
        <w:rPr>
          <w:rFonts w:hint="default"/>
        </w:rPr>
        <w:t>| Laplace estimator | Laplace estimator | Ước lượng Laplace |</w:t>
      </w:r>
    </w:p>
    <w:p w14:paraId="6C89B36D">
      <w:pPr>
        <w:rPr>
          <w:rFonts w:hint="default"/>
        </w:rPr>
      </w:pPr>
      <w:r>
        <w:rPr>
          <w:rFonts w:hint="default"/>
        </w:rPr>
        <w:t>| Machine learning | Machine learning | Máy học |</w:t>
      </w:r>
    </w:p>
    <w:p w14:paraId="28E207DC">
      <w:pPr>
        <w:rPr>
          <w:rFonts w:hint="default"/>
        </w:rPr>
      </w:pPr>
      <w:r>
        <w:rPr>
          <w:rFonts w:hint="default"/>
        </w:rPr>
        <w:t>| MDS | Multidimensional scaling | Phương pháp giảm chiều MDS |</w:t>
      </w:r>
    </w:p>
    <w:p w14:paraId="3C517A7B">
      <w:pPr>
        <w:rPr>
          <w:rFonts w:hint="default"/>
        </w:rPr>
      </w:pPr>
      <w:r>
        <w:rPr>
          <w:rFonts w:hint="default"/>
        </w:rPr>
        <w:t>| Naive Bayes | Naive Bayes | Bayes thơ ngây |</w:t>
      </w:r>
    </w:p>
    <w:p w14:paraId="1491336C">
      <w:pPr>
        <w:rPr>
          <w:rFonts w:hint="default"/>
        </w:rPr>
      </w:pPr>
      <w:r>
        <w:rPr>
          <w:rFonts w:hint="default"/>
        </w:rPr>
        <w:t>| Overfitting | Overfitting | Học vẹt (quá khớp) |</w:t>
      </w:r>
    </w:p>
    <w:p w14:paraId="5FC0CFDB">
      <w:pPr>
        <w:rPr>
          <w:rFonts w:hint="default"/>
        </w:rPr>
      </w:pPr>
      <w:r>
        <w:rPr>
          <w:rFonts w:hint="default"/>
        </w:rPr>
        <w:t>| PCA | Principal component analysis | Phân tích thành phần chính |</w:t>
      </w:r>
    </w:p>
    <w:p w14:paraId="2E7934FB">
      <w:pPr>
        <w:rPr>
          <w:rFonts w:hint="default"/>
        </w:rPr>
      </w:pPr>
      <w:r>
        <w:rPr>
          <w:rFonts w:hint="default"/>
        </w:rPr>
        <w:t>| Random forest | Random forest | Rừng ngẫu nhiên |</w:t>
      </w:r>
    </w:p>
    <w:p w14:paraId="19C1F8A3">
      <w:pPr>
        <w:rPr>
          <w:rFonts w:hint="default"/>
        </w:rPr>
      </w:pPr>
      <w:r>
        <w:rPr>
          <w:rFonts w:hint="default"/>
        </w:rPr>
        <w:t>| Regression | Regression | Hồi quy |</w:t>
      </w:r>
    </w:p>
    <w:p w14:paraId="0050AC8D">
      <w:pPr>
        <w:rPr>
          <w:rFonts w:hint="default"/>
        </w:rPr>
      </w:pPr>
      <w:r>
        <w:rPr>
          <w:rFonts w:hint="default"/>
        </w:rPr>
        <w:t>| Stress function | Stress function | Hàm độ đo biến dạng |</w:t>
      </w:r>
    </w:p>
    <w:p w14:paraId="0C49C505">
      <w:pPr>
        <w:rPr>
          <w:rFonts w:hint="default"/>
        </w:rPr>
      </w:pPr>
      <w:r>
        <w:rPr>
          <w:rFonts w:hint="default"/>
        </w:rPr>
        <w:t>| Supervised learning | Supervised learning | Học có giám sát |</w:t>
      </w:r>
    </w:p>
    <w:p w14:paraId="0C8A1F7E">
      <w:pPr>
        <w:rPr>
          <w:rFonts w:hint="default"/>
        </w:rPr>
      </w:pPr>
      <w:r>
        <w:rPr>
          <w:rFonts w:hint="default"/>
        </w:rPr>
        <w:t>| SVM | Support vector machines | Máy vectơ hỗ trợ |</w:t>
      </w:r>
    </w:p>
    <w:p w14:paraId="38AD48E8">
      <w:pPr>
        <w:rPr>
          <w:rFonts w:hint="default"/>
        </w:rPr>
      </w:pPr>
      <w:r>
        <w:rPr>
          <w:rFonts w:hint="default"/>
        </w:rPr>
        <w:t>| Underfitting | Underfitting | Học không đủ (không khớp) |</w:t>
      </w:r>
    </w:p>
    <w:p w14:paraId="6026BAB6">
      <w:pPr>
        <w:rPr>
          <w:rFonts w:hint="default"/>
        </w:rPr>
      </w:pPr>
      <w:r>
        <w:rPr>
          <w:rFonts w:hint="default"/>
        </w:rPr>
        <w:t>| Unsupervised learning | Unsupervised learning | Học không giám sát |</w:t>
      </w:r>
    </w:p>
    <w:p w14:paraId="672D1176">
      <w:pPr>
        <w:rPr>
          <w:rFonts w:hint="default"/>
        </w:rPr>
      </w:pPr>
    </w:p>
    <w:p w14:paraId="63FAFC9F">
      <w:pPr>
        <w:rPr>
          <w:rFonts w:hint="default"/>
        </w:rPr>
      </w:pPr>
      <w:r>
        <w:rPr>
          <w:rFonts w:hint="default"/>
        </w:rPr>
        <w:t>---</w:t>
      </w:r>
    </w:p>
    <w:p w14:paraId="4A2AB480">
      <w:pPr>
        <w:rPr>
          <w:rFonts w:hint="default"/>
        </w:rPr>
      </w:pPr>
    </w:p>
    <w:p w14:paraId="4A25FFBB">
      <w:pPr>
        <w:rPr>
          <w:rFonts w:hint="default"/>
        </w:rPr>
      </w:pPr>
      <w:r>
        <w:rPr>
          <w:rFonts w:hint="default"/>
        </w:rPr>
        <w:t>### II. CÁC VÍ DỤ CODE PYTHON</w:t>
      </w:r>
    </w:p>
    <w:p w14:paraId="6758E260">
      <w:pPr>
        <w:rPr>
          <w:rFonts w:hint="default"/>
        </w:rPr>
      </w:pPr>
    </w:p>
    <w:p w14:paraId="12FBB045">
      <w:pPr>
        <w:rPr>
          <w:rFonts w:hint="default"/>
        </w:rPr>
      </w:pPr>
      <w:r>
        <w:rPr>
          <w:rFonts w:hint="default"/>
        </w:rPr>
        <w:t>#### **Bảng 2.2** – Thuật toán **k láng giềng (kNN)**</w:t>
      </w:r>
    </w:p>
    <w:p w14:paraId="25B1F0C8">
      <w:pPr>
        <w:rPr>
          <w:rFonts w:hint="default"/>
        </w:rPr>
      </w:pPr>
    </w:p>
    <w:p w14:paraId="58CCBF8D">
      <w:pPr>
        <w:rPr>
          <w:rFonts w:hint="default"/>
        </w:rPr>
      </w:pPr>
      <w:r>
        <w:rPr>
          <w:rFonts w:hint="default"/>
        </w:rPr>
        <w:t>```python</w:t>
      </w:r>
    </w:p>
    <w:p w14:paraId="4D8D8719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04EF070D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3A426088">
      <w:pPr>
        <w:rPr>
          <w:rFonts w:hint="default"/>
        </w:rPr>
      </w:pPr>
      <w:r>
        <w:rPr>
          <w:rFonts w:hint="default"/>
        </w:rPr>
        <w:t>from sklearn.neighbors import KNeighborsClassifier</w:t>
      </w:r>
    </w:p>
    <w:p w14:paraId="54271BE8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7E8D5A0D">
      <w:pPr>
        <w:rPr>
          <w:rFonts w:hint="default"/>
        </w:rPr>
      </w:pPr>
    </w:p>
    <w:p w14:paraId="47E8C4B7">
      <w:pPr>
        <w:rPr>
          <w:rFonts w:hint="default"/>
        </w:rPr>
      </w:pPr>
      <w:r>
        <w:rPr>
          <w:rFonts w:hint="default"/>
        </w:rPr>
        <w:t># Nạp dữ liệu Iris</w:t>
      </w:r>
    </w:p>
    <w:p w14:paraId="2CB2F14A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68012E86">
      <w:pPr>
        <w:rPr>
          <w:rFonts w:hint="default"/>
        </w:rPr>
      </w:pPr>
      <w:r>
        <w:rPr>
          <w:rFonts w:hint="default"/>
        </w:rPr>
        <w:t>X = iris.data</w:t>
      </w:r>
    </w:p>
    <w:p w14:paraId="1696F323">
      <w:pPr>
        <w:rPr>
          <w:rFonts w:hint="default"/>
        </w:rPr>
      </w:pPr>
      <w:r>
        <w:rPr>
          <w:rFonts w:hint="default"/>
        </w:rPr>
        <w:t>y = iris.target</w:t>
      </w:r>
    </w:p>
    <w:p w14:paraId="615C00C6">
      <w:pPr>
        <w:rPr>
          <w:rFonts w:hint="default"/>
        </w:rPr>
      </w:pPr>
    </w:p>
    <w:p w14:paraId="1A3BCE53">
      <w:pPr>
        <w:rPr>
          <w:rFonts w:hint="default"/>
        </w:rPr>
      </w:pPr>
      <w:r>
        <w:rPr>
          <w:rFonts w:hint="default"/>
        </w:rPr>
        <w:t># Chia train/test</w:t>
      </w:r>
    </w:p>
    <w:p w14:paraId="211F9373">
      <w:pPr>
        <w:rPr>
          <w:rFonts w:hint="default"/>
        </w:rPr>
      </w:pPr>
      <w:r>
        <w:rPr>
          <w:rFonts w:hint="default"/>
        </w:rPr>
        <w:t>X_train, X_test, y_train, y_test = train_test_split(X, y, test_size=0.33, random_state=1234)</w:t>
      </w:r>
    </w:p>
    <w:p w14:paraId="1A70F2A7">
      <w:pPr>
        <w:rPr>
          <w:rFonts w:hint="default"/>
        </w:rPr>
      </w:pPr>
    </w:p>
    <w:p w14:paraId="509A18EC">
      <w:pPr>
        <w:rPr>
          <w:rFonts w:hint="default"/>
        </w:rPr>
      </w:pPr>
      <w:r>
        <w:rPr>
          <w:rFonts w:hint="default"/>
        </w:rPr>
        <w:t># Xây dựng mô hình kNN</w:t>
      </w:r>
    </w:p>
    <w:p w14:paraId="7DB613E0">
      <w:pPr>
        <w:rPr>
          <w:rFonts w:hint="default"/>
        </w:rPr>
      </w:pPr>
      <w:r>
        <w:rPr>
          <w:rFonts w:hint="default"/>
        </w:rPr>
        <w:t>knn = KNeighborsClassifier(n_neighbors=3, metric='minkowski', p=2)</w:t>
      </w:r>
    </w:p>
    <w:p w14:paraId="6C7E0528">
      <w:pPr>
        <w:rPr>
          <w:rFonts w:hint="default"/>
        </w:rPr>
      </w:pPr>
      <w:r>
        <w:rPr>
          <w:rFonts w:hint="default"/>
        </w:rPr>
        <w:t>knn.fit(X_train, y_train)</w:t>
      </w:r>
    </w:p>
    <w:p w14:paraId="5EC58CBE">
      <w:pPr>
        <w:rPr>
          <w:rFonts w:hint="default"/>
        </w:rPr>
      </w:pPr>
      <w:r>
        <w:rPr>
          <w:rFonts w:hint="default"/>
        </w:rPr>
        <w:t>pred = knn.predict(X_test)</w:t>
      </w:r>
    </w:p>
    <w:p w14:paraId="2610AD63">
      <w:pPr>
        <w:rPr>
          <w:rFonts w:hint="default"/>
        </w:rPr>
      </w:pPr>
    </w:p>
    <w:p w14:paraId="78485387">
      <w:pPr>
        <w:rPr>
          <w:rFonts w:hint="default"/>
        </w:rPr>
      </w:pPr>
      <w:r>
        <w:rPr>
          <w:rFonts w:hint="default"/>
        </w:rPr>
        <w:t># Đánh giá</w:t>
      </w:r>
    </w:p>
    <w:p w14:paraId="2CACCEBC">
      <w:pPr>
        <w:rPr>
          <w:rFonts w:hint="default"/>
        </w:rPr>
      </w:pPr>
      <w:r>
        <w:rPr>
          <w:rFonts w:hint="default"/>
        </w:rPr>
        <w:t>acc = accuracy_score(y_test, pred)</w:t>
      </w:r>
    </w:p>
    <w:p w14:paraId="3FB62105">
      <w:pPr>
        <w:rPr>
          <w:rFonts w:hint="default"/>
        </w:rPr>
      </w:pPr>
      <w:r>
        <w:rPr>
          <w:rFonts w:hint="default"/>
        </w:rPr>
        <w:t>print(acc)</w:t>
      </w:r>
    </w:p>
    <w:p w14:paraId="58FC64E5">
      <w:pPr>
        <w:rPr>
          <w:rFonts w:hint="default"/>
        </w:rPr>
      </w:pPr>
      <w:r>
        <w:rPr>
          <w:rFonts w:hint="default"/>
        </w:rPr>
        <w:t>```</w:t>
      </w:r>
    </w:p>
    <w:p w14:paraId="3C10D1AE">
      <w:pPr>
        <w:rPr>
          <w:rFonts w:hint="default"/>
        </w:rPr>
      </w:pPr>
    </w:p>
    <w:p w14:paraId="345A4B78">
      <w:pPr>
        <w:rPr>
          <w:rFonts w:hint="default"/>
        </w:rPr>
      </w:pPr>
      <w:r>
        <w:rPr>
          <w:rFonts w:hint="default"/>
        </w:rPr>
        <w:t>#### **Bảng 3.1** – Thuật toán **Naive Bayes (GaussianNB)**</w:t>
      </w:r>
    </w:p>
    <w:p w14:paraId="3BC00935">
      <w:pPr>
        <w:rPr>
          <w:rFonts w:hint="default"/>
        </w:rPr>
      </w:pPr>
    </w:p>
    <w:p w14:paraId="5F221FDA">
      <w:pPr>
        <w:rPr>
          <w:rFonts w:hint="default"/>
        </w:rPr>
      </w:pPr>
      <w:r>
        <w:rPr>
          <w:rFonts w:hint="default"/>
        </w:rPr>
        <w:t>```python</w:t>
      </w:r>
    </w:p>
    <w:p w14:paraId="2ABFC82A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2C3CE3DB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1DF4B80E">
      <w:pPr>
        <w:rPr>
          <w:rFonts w:hint="default"/>
        </w:rPr>
      </w:pPr>
      <w:r>
        <w:rPr>
          <w:rFonts w:hint="default"/>
        </w:rPr>
        <w:t>from sklearn.naive_bayes import GaussianNB</w:t>
      </w:r>
    </w:p>
    <w:p w14:paraId="30C9636C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44117A2F">
      <w:pPr>
        <w:rPr>
          <w:rFonts w:hint="default"/>
        </w:rPr>
      </w:pPr>
    </w:p>
    <w:p w14:paraId="3BCA65B1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7BB21FBB">
      <w:pPr>
        <w:rPr>
          <w:rFonts w:hint="default"/>
        </w:rPr>
      </w:pPr>
      <w:r>
        <w:rPr>
          <w:rFonts w:hint="default"/>
        </w:rPr>
        <w:t>X = iris.data</w:t>
      </w:r>
    </w:p>
    <w:p w14:paraId="474FB22B">
      <w:pPr>
        <w:rPr>
          <w:rFonts w:hint="default"/>
        </w:rPr>
      </w:pPr>
      <w:r>
        <w:rPr>
          <w:rFonts w:hint="default"/>
        </w:rPr>
        <w:t>y = iris.target</w:t>
      </w:r>
    </w:p>
    <w:p w14:paraId="427D0E9D">
      <w:pPr>
        <w:rPr>
          <w:rFonts w:hint="default"/>
        </w:rPr>
      </w:pPr>
    </w:p>
    <w:p w14:paraId="3B2E6D41">
      <w:pPr>
        <w:rPr>
          <w:rFonts w:hint="default"/>
        </w:rPr>
      </w:pPr>
      <w:r>
        <w:rPr>
          <w:rFonts w:hint="default"/>
        </w:rPr>
        <w:t>X_train, X_test, y_train, y_test = train_test_split(X, y, test_size=0.33, random_state=1234)</w:t>
      </w:r>
    </w:p>
    <w:p w14:paraId="0887D186">
      <w:pPr>
        <w:rPr>
          <w:rFonts w:hint="default"/>
        </w:rPr>
      </w:pPr>
    </w:p>
    <w:p w14:paraId="07F7D26D">
      <w:pPr>
        <w:rPr>
          <w:rFonts w:hint="default"/>
        </w:rPr>
      </w:pPr>
      <w:r>
        <w:rPr>
          <w:rFonts w:hint="default"/>
        </w:rPr>
        <w:t>gnb = GaussianNB()</w:t>
      </w:r>
    </w:p>
    <w:p w14:paraId="7A30A52C">
      <w:pPr>
        <w:rPr>
          <w:rFonts w:hint="default"/>
        </w:rPr>
      </w:pPr>
      <w:r>
        <w:rPr>
          <w:rFonts w:hint="default"/>
        </w:rPr>
        <w:t>gnb.fit(X_train, y_train)</w:t>
      </w:r>
    </w:p>
    <w:p w14:paraId="08977066">
      <w:pPr>
        <w:rPr>
          <w:rFonts w:hint="default"/>
        </w:rPr>
      </w:pPr>
      <w:r>
        <w:rPr>
          <w:rFonts w:hint="default"/>
        </w:rPr>
        <w:t>pred = gnb.predict(X_test)</w:t>
      </w:r>
    </w:p>
    <w:p w14:paraId="5CEB333D">
      <w:pPr>
        <w:rPr>
          <w:rFonts w:hint="default"/>
        </w:rPr>
      </w:pPr>
    </w:p>
    <w:p w14:paraId="757718A2">
      <w:pPr>
        <w:rPr>
          <w:rFonts w:hint="default"/>
        </w:rPr>
      </w:pPr>
      <w:r>
        <w:rPr>
          <w:rFonts w:hint="default"/>
        </w:rPr>
        <w:t>acc = accuracy_score(y_test, pred)</w:t>
      </w:r>
    </w:p>
    <w:p w14:paraId="3FBD895D">
      <w:pPr>
        <w:rPr>
          <w:rFonts w:hint="default"/>
        </w:rPr>
      </w:pPr>
      <w:r>
        <w:rPr>
          <w:rFonts w:hint="default"/>
        </w:rPr>
        <w:t>print(acc)</w:t>
      </w:r>
    </w:p>
    <w:p w14:paraId="3AA58530">
      <w:pPr>
        <w:rPr>
          <w:rFonts w:hint="default"/>
        </w:rPr>
      </w:pPr>
      <w:r>
        <w:rPr>
          <w:rFonts w:hint="default"/>
        </w:rPr>
        <w:t>```</w:t>
      </w:r>
    </w:p>
    <w:p w14:paraId="7C4071C6">
      <w:pPr>
        <w:rPr>
          <w:rFonts w:hint="default"/>
        </w:rPr>
      </w:pPr>
    </w:p>
    <w:p w14:paraId="686D484C">
      <w:pPr>
        <w:rPr>
          <w:rFonts w:hint="default"/>
        </w:rPr>
      </w:pPr>
      <w:r>
        <w:rPr>
          <w:rFonts w:hint="default"/>
        </w:rPr>
        <w:t>#### **Bảng 4.1** – Thuật toán **Cây quyết định (Decision Tree)**</w:t>
      </w:r>
    </w:p>
    <w:p w14:paraId="06E9946D">
      <w:pPr>
        <w:rPr>
          <w:rFonts w:hint="default"/>
        </w:rPr>
      </w:pPr>
    </w:p>
    <w:p w14:paraId="0BC87874">
      <w:pPr>
        <w:rPr>
          <w:rFonts w:hint="default"/>
        </w:rPr>
      </w:pPr>
      <w:r>
        <w:rPr>
          <w:rFonts w:hint="default"/>
        </w:rPr>
        <w:t>```python</w:t>
      </w:r>
    </w:p>
    <w:p w14:paraId="49A01D6D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792DECD4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76B6BCD6">
      <w:pPr>
        <w:rPr>
          <w:rFonts w:hint="default"/>
        </w:rPr>
      </w:pPr>
      <w:r>
        <w:rPr>
          <w:rFonts w:hint="default"/>
        </w:rPr>
        <w:t>from sklearn.tree import DecisionTreeClassifier</w:t>
      </w:r>
    </w:p>
    <w:p w14:paraId="6E6229B3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7DD35369">
      <w:pPr>
        <w:rPr>
          <w:rFonts w:hint="default"/>
        </w:rPr>
      </w:pPr>
      <w:r>
        <w:rPr>
          <w:rFonts w:hint="default"/>
        </w:rPr>
        <w:t>from sklearn import tree</w:t>
      </w:r>
    </w:p>
    <w:p w14:paraId="67DC27C8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21485EE7">
      <w:pPr>
        <w:rPr>
          <w:rFonts w:hint="default"/>
        </w:rPr>
      </w:pPr>
    </w:p>
    <w:p w14:paraId="5CD25ABE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7CBEBB0A">
      <w:pPr>
        <w:rPr>
          <w:rFonts w:hint="default"/>
        </w:rPr>
      </w:pPr>
      <w:r>
        <w:rPr>
          <w:rFonts w:hint="default"/>
        </w:rPr>
        <w:t>X = iris.data</w:t>
      </w:r>
    </w:p>
    <w:p w14:paraId="6ABFF7EE">
      <w:pPr>
        <w:rPr>
          <w:rFonts w:hint="default"/>
        </w:rPr>
      </w:pPr>
      <w:r>
        <w:rPr>
          <w:rFonts w:hint="default"/>
        </w:rPr>
        <w:t>y = iris.target</w:t>
      </w:r>
    </w:p>
    <w:p w14:paraId="4ABDACE6">
      <w:pPr>
        <w:rPr>
          <w:rFonts w:hint="default"/>
        </w:rPr>
      </w:pPr>
    </w:p>
    <w:p w14:paraId="14FF87E0">
      <w:pPr>
        <w:rPr>
          <w:rFonts w:hint="default"/>
        </w:rPr>
      </w:pPr>
      <w:r>
        <w:rPr>
          <w:rFonts w:hint="default"/>
        </w:rPr>
        <w:t>X_train, X_test, y_train, y_test = train_test_split(X, y, test_size=0.33, random_state=1234)</w:t>
      </w:r>
    </w:p>
    <w:p w14:paraId="4FE33072">
      <w:pPr>
        <w:rPr>
          <w:rFonts w:hint="default"/>
        </w:rPr>
      </w:pPr>
    </w:p>
    <w:p w14:paraId="4E73BE7F">
      <w:pPr>
        <w:rPr>
          <w:rFonts w:hint="default"/>
        </w:rPr>
      </w:pPr>
      <w:r>
        <w:rPr>
          <w:rFonts w:hint="default"/>
        </w:rPr>
        <w:t>dtree = DecisionTreeClassifier(criterion='entropy', min_samples_split=2)</w:t>
      </w:r>
    </w:p>
    <w:p w14:paraId="3B43EE49">
      <w:pPr>
        <w:rPr>
          <w:rFonts w:hint="default"/>
        </w:rPr>
      </w:pPr>
      <w:r>
        <w:rPr>
          <w:rFonts w:hint="default"/>
        </w:rPr>
        <w:t>dtree.fit(X_train, y_train)</w:t>
      </w:r>
    </w:p>
    <w:p w14:paraId="36198DCC">
      <w:pPr>
        <w:rPr>
          <w:rFonts w:hint="default"/>
        </w:rPr>
      </w:pPr>
      <w:r>
        <w:rPr>
          <w:rFonts w:hint="default"/>
        </w:rPr>
        <w:t>pred = dtree.predict(X_test)</w:t>
      </w:r>
    </w:p>
    <w:p w14:paraId="3223D1A0">
      <w:pPr>
        <w:rPr>
          <w:rFonts w:hint="default"/>
        </w:rPr>
      </w:pPr>
    </w:p>
    <w:p w14:paraId="08D21BB4">
      <w:pPr>
        <w:rPr>
          <w:rFonts w:hint="default"/>
        </w:rPr>
      </w:pPr>
      <w:r>
        <w:rPr>
          <w:rFonts w:hint="default"/>
        </w:rPr>
        <w:t># Vẽ cây</w:t>
      </w:r>
    </w:p>
    <w:p w14:paraId="6E8EA419">
      <w:pPr>
        <w:rPr>
          <w:rFonts w:hint="default"/>
        </w:rPr>
      </w:pPr>
      <w:r>
        <w:rPr>
          <w:rFonts w:hint="default"/>
        </w:rPr>
        <w:t xml:space="preserve">fig = tree.plot_tree(dtree, feature_names=iris.feature_names, </w:t>
      </w:r>
    </w:p>
    <w:p w14:paraId="6C34D4A9">
      <w:pPr>
        <w:rPr>
          <w:rFonts w:hint="default"/>
        </w:rPr>
      </w:pPr>
      <w:r>
        <w:rPr>
          <w:rFonts w:hint="default"/>
        </w:rPr>
        <w:t xml:space="preserve">                     class_names=iris.target_names, filled=True)</w:t>
      </w:r>
    </w:p>
    <w:p w14:paraId="25857FB2">
      <w:pPr>
        <w:rPr>
          <w:rFonts w:hint="default"/>
        </w:rPr>
      </w:pPr>
      <w:r>
        <w:rPr>
          <w:rFonts w:hint="default"/>
        </w:rPr>
        <w:t>plt.show()</w:t>
      </w:r>
    </w:p>
    <w:p w14:paraId="4FA9C35B">
      <w:pPr>
        <w:rPr>
          <w:rFonts w:hint="default"/>
        </w:rPr>
      </w:pPr>
    </w:p>
    <w:p w14:paraId="3CA15693">
      <w:pPr>
        <w:rPr>
          <w:rFonts w:hint="default"/>
        </w:rPr>
      </w:pPr>
      <w:r>
        <w:rPr>
          <w:rFonts w:hint="default"/>
        </w:rPr>
        <w:t>acc = accuracy_score(y_test, pred)</w:t>
      </w:r>
    </w:p>
    <w:p w14:paraId="337A7753">
      <w:pPr>
        <w:rPr>
          <w:rFonts w:hint="default"/>
        </w:rPr>
      </w:pPr>
      <w:r>
        <w:rPr>
          <w:rFonts w:hint="default"/>
        </w:rPr>
        <w:t>print(acc)</w:t>
      </w:r>
    </w:p>
    <w:p w14:paraId="6A51252B">
      <w:pPr>
        <w:rPr>
          <w:rFonts w:hint="default"/>
        </w:rPr>
      </w:pPr>
      <w:r>
        <w:rPr>
          <w:rFonts w:hint="default"/>
        </w:rPr>
        <w:t>```</w:t>
      </w:r>
    </w:p>
    <w:p w14:paraId="03D2A6AD">
      <w:pPr>
        <w:rPr>
          <w:rFonts w:hint="default"/>
        </w:rPr>
      </w:pPr>
    </w:p>
    <w:p w14:paraId="2FE21961">
      <w:pPr>
        <w:rPr>
          <w:rFonts w:hint="default"/>
        </w:rPr>
      </w:pPr>
      <w:r>
        <w:rPr>
          <w:rFonts w:hint="default"/>
        </w:rPr>
        <w:t>#### **Bảng 5.1** – **Bagging** (Cây quyết định)</w:t>
      </w:r>
    </w:p>
    <w:p w14:paraId="598E2857">
      <w:pPr>
        <w:rPr>
          <w:rFonts w:hint="default"/>
        </w:rPr>
      </w:pPr>
    </w:p>
    <w:p w14:paraId="06C59641">
      <w:pPr>
        <w:rPr>
          <w:rFonts w:hint="default"/>
        </w:rPr>
      </w:pPr>
      <w:r>
        <w:rPr>
          <w:rFonts w:hint="default"/>
        </w:rPr>
        <w:t>```python</w:t>
      </w:r>
    </w:p>
    <w:p w14:paraId="5052A2BD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2E04FB46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39D348D7">
      <w:pPr>
        <w:rPr>
          <w:rFonts w:hint="default"/>
        </w:rPr>
      </w:pPr>
      <w:r>
        <w:rPr>
          <w:rFonts w:hint="default"/>
        </w:rPr>
        <w:t>from sklearn.tree import DecisionTreeClassifier</w:t>
      </w:r>
    </w:p>
    <w:p w14:paraId="357CF22F">
      <w:pPr>
        <w:rPr>
          <w:rFonts w:hint="default"/>
        </w:rPr>
      </w:pPr>
      <w:r>
        <w:rPr>
          <w:rFonts w:hint="default"/>
        </w:rPr>
        <w:t>from sklearn.ensemble import BaggingClassifier</w:t>
      </w:r>
    </w:p>
    <w:p w14:paraId="18661480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079133B6">
      <w:pPr>
        <w:rPr>
          <w:rFonts w:hint="default"/>
        </w:rPr>
      </w:pPr>
    </w:p>
    <w:p w14:paraId="44EB1E85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4FABB491">
      <w:pPr>
        <w:rPr>
          <w:rFonts w:hint="default"/>
        </w:rPr>
      </w:pPr>
      <w:r>
        <w:rPr>
          <w:rFonts w:hint="default"/>
        </w:rPr>
        <w:t>X = iris.data</w:t>
      </w:r>
    </w:p>
    <w:p w14:paraId="1C216A48">
      <w:pPr>
        <w:rPr>
          <w:rFonts w:hint="default"/>
        </w:rPr>
      </w:pPr>
      <w:r>
        <w:rPr>
          <w:rFonts w:hint="default"/>
        </w:rPr>
        <w:t>y = iris.target</w:t>
      </w:r>
    </w:p>
    <w:p w14:paraId="200D7468">
      <w:pPr>
        <w:rPr>
          <w:rFonts w:hint="default"/>
        </w:rPr>
      </w:pPr>
    </w:p>
    <w:p w14:paraId="087C46F4">
      <w:pPr>
        <w:rPr>
          <w:rFonts w:hint="default"/>
        </w:rPr>
      </w:pPr>
      <w:r>
        <w:rPr>
          <w:rFonts w:hint="default"/>
        </w:rPr>
        <w:t>X_train, X_test, y_train, y_test = train_test_split(X, y, test_size=0.33, random_state=1234)</w:t>
      </w:r>
    </w:p>
    <w:p w14:paraId="4532ACCF">
      <w:pPr>
        <w:rPr>
          <w:rFonts w:hint="default"/>
        </w:rPr>
      </w:pPr>
    </w:p>
    <w:p w14:paraId="4F6A46C1">
      <w:pPr>
        <w:rPr>
          <w:rFonts w:hint="default"/>
        </w:rPr>
      </w:pPr>
      <w:r>
        <w:rPr>
          <w:rFonts w:hint="default"/>
        </w:rPr>
        <w:t>dtree = DecisionTreeClassifier(criterion='entropy', min_samples_split=2)</w:t>
      </w:r>
    </w:p>
    <w:p w14:paraId="7B8F9D24">
      <w:pPr>
        <w:rPr>
          <w:rFonts w:hint="default"/>
        </w:rPr>
      </w:pPr>
      <w:r>
        <w:rPr>
          <w:rFonts w:hint="default"/>
        </w:rPr>
        <w:t xml:space="preserve">bagtree = BaggingClassifier(base_estimator=dtree, n_estimators=50, </w:t>
      </w:r>
    </w:p>
    <w:p w14:paraId="4C2865CC">
      <w:pPr>
        <w:rPr>
          <w:rFonts w:hint="default"/>
        </w:rPr>
      </w:pPr>
      <w:r>
        <w:rPr>
          <w:rFonts w:hint="default"/>
        </w:rPr>
        <w:t xml:space="preserve">                            bootstrap=True, random_state=1234)</w:t>
      </w:r>
    </w:p>
    <w:p w14:paraId="11793CCA">
      <w:pPr>
        <w:rPr>
          <w:rFonts w:hint="default"/>
        </w:rPr>
      </w:pPr>
      <w:r>
        <w:rPr>
          <w:rFonts w:hint="default"/>
        </w:rPr>
        <w:t>bagtree.fit(X_train, y_train)</w:t>
      </w:r>
    </w:p>
    <w:p w14:paraId="587F1371">
      <w:pPr>
        <w:rPr>
          <w:rFonts w:hint="default"/>
        </w:rPr>
      </w:pPr>
      <w:r>
        <w:rPr>
          <w:rFonts w:hint="default"/>
        </w:rPr>
        <w:t>pred = bagtree.predict(X_test)</w:t>
      </w:r>
    </w:p>
    <w:p w14:paraId="19BE20A1">
      <w:pPr>
        <w:rPr>
          <w:rFonts w:hint="default"/>
        </w:rPr>
      </w:pPr>
    </w:p>
    <w:p w14:paraId="2804688C">
      <w:pPr>
        <w:rPr>
          <w:rFonts w:hint="default"/>
        </w:rPr>
      </w:pPr>
      <w:r>
        <w:rPr>
          <w:rFonts w:hint="default"/>
        </w:rPr>
        <w:t>acc = accuracy_score(y_test, pred)</w:t>
      </w:r>
    </w:p>
    <w:p w14:paraId="4F88A324">
      <w:pPr>
        <w:rPr>
          <w:rFonts w:hint="default"/>
        </w:rPr>
      </w:pPr>
      <w:r>
        <w:rPr>
          <w:rFonts w:hint="default"/>
        </w:rPr>
        <w:t>print(acc)</w:t>
      </w:r>
    </w:p>
    <w:p w14:paraId="0A490E90">
      <w:pPr>
        <w:rPr>
          <w:rFonts w:hint="default"/>
        </w:rPr>
      </w:pPr>
      <w:r>
        <w:rPr>
          <w:rFonts w:hint="default"/>
        </w:rPr>
        <w:t>```</w:t>
      </w:r>
    </w:p>
    <w:p w14:paraId="79C0EB51">
      <w:pPr>
        <w:rPr>
          <w:rFonts w:hint="default"/>
        </w:rPr>
      </w:pPr>
    </w:p>
    <w:p w14:paraId="7D33C95A">
      <w:pPr>
        <w:rPr>
          <w:rFonts w:hint="default"/>
        </w:rPr>
      </w:pPr>
      <w:r>
        <w:rPr>
          <w:rFonts w:hint="default"/>
        </w:rPr>
        <w:t>#### **Bảng 5.2** – **Boosting** (AdaBoost)</w:t>
      </w:r>
    </w:p>
    <w:p w14:paraId="242BA4FF">
      <w:pPr>
        <w:rPr>
          <w:rFonts w:hint="default"/>
        </w:rPr>
      </w:pPr>
    </w:p>
    <w:p w14:paraId="59255019">
      <w:pPr>
        <w:rPr>
          <w:rFonts w:hint="default"/>
        </w:rPr>
      </w:pPr>
      <w:r>
        <w:rPr>
          <w:rFonts w:hint="default"/>
        </w:rPr>
        <w:t>```python</w:t>
      </w:r>
    </w:p>
    <w:p w14:paraId="1786AF39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462E2B0D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3A39AA2A">
      <w:pPr>
        <w:rPr>
          <w:rFonts w:hint="default"/>
        </w:rPr>
      </w:pPr>
      <w:r>
        <w:rPr>
          <w:rFonts w:hint="default"/>
        </w:rPr>
        <w:t>from sklearn.tree import DecisionTreeClassifier</w:t>
      </w:r>
    </w:p>
    <w:p w14:paraId="0395A05A">
      <w:pPr>
        <w:rPr>
          <w:rFonts w:hint="default"/>
        </w:rPr>
      </w:pPr>
      <w:r>
        <w:rPr>
          <w:rFonts w:hint="default"/>
        </w:rPr>
        <w:t>from sklearn.ensemble import AdaBoostClassifier</w:t>
      </w:r>
    </w:p>
    <w:p w14:paraId="7A3DF073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74FCD6C6">
      <w:pPr>
        <w:rPr>
          <w:rFonts w:hint="default"/>
        </w:rPr>
      </w:pPr>
    </w:p>
    <w:p w14:paraId="536814E9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6A516110">
      <w:pPr>
        <w:rPr>
          <w:rFonts w:hint="default"/>
        </w:rPr>
      </w:pPr>
      <w:r>
        <w:rPr>
          <w:rFonts w:hint="default"/>
        </w:rPr>
        <w:t>X = iris.data</w:t>
      </w:r>
    </w:p>
    <w:p w14:paraId="16C45062">
      <w:pPr>
        <w:rPr>
          <w:rFonts w:hint="default"/>
        </w:rPr>
      </w:pPr>
      <w:r>
        <w:rPr>
          <w:rFonts w:hint="default"/>
        </w:rPr>
        <w:t>y = iris.target</w:t>
      </w:r>
    </w:p>
    <w:p w14:paraId="077398B4">
      <w:pPr>
        <w:rPr>
          <w:rFonts w:hint="default"/>
        </w:rPr>
      </w:pPr>
    </w:p>
    <w:p w14:paraId="747C300D">
      <w:pPr>
        <w:rPr>
          <w:rFonts w:hint="default"/>
        </w:rPr>
      </w:pPr>
      <w:r>
        <w:rPr>
          <w:rFonts w:hint="default"/>
        </w:rPr>
        <w:t>X_train, X_test, y_train, y_test = train_test_split(X, y, test_size=0.33, random_state=1234)</w:t>
      </w:r>
    </w:p>
    <w:p w14:paraId="5BFB997F">
      <w:pPr>
        <w:rPr>
          <w:rFonts w:hint="default"/>
        </w:rPr>
      </w:pPr>
    </w:p>
    <w:p w14:paraId="2A1DF5F2">
      <w:pPr>
        <w:rPr>
          <w:rFonts w:hint="default"/>
        </w:rPr>
      </w:pPr>
      <w:r>
        <w:rPr>
          <w:rFonts w:hint="default"/>
        </w:rPr>
        <w:t>dtree = DecisionTreeClassifier(criterion='entropy', max_depth=3)</w:t>
      </w:r>
    </w:p>
    <w:p w14:paraId="41B63180">
      <w:pPr>
        <w:rPr>
          <w:rFonts w:hint="default"/>
        </w:rPr>
      </w:pPr>
      <w:r>
        <w:rPr>
          <w:rFonts w:hint="default"/>
        </w:rPr>
        <w:t>boosttree = AdaBoostClassifier(base_estimator=dtree, n_estimators=50, random_state=1234)</w:t>
      </w:r>
    </w:p>
    <w:p w14:paraId="6E578B3B">
      <w:pPr>
        <w:rPr>
          <w:rFonts w:hint="default"/>
        </w:rPr>
      </w:pPr>
      <w:r>
        <w:rPr>
          <w:rFonts w:hint="default"/>
        </w:rPr>
        <w:t>boosttree.fit(X_train, y_train)</w:t>
      </w:r>
    </w:p>
    <w:p w14:paraId="2A7E5233">
      <w:pPr>
        <w:rPr>
          <w:rFonts w:hint="default"/>
        </w:rPr>
      </w:pPr>
      <w:r>
        <w:rPr>
          <w:rFonts w:hint="default"/>
        </w:rPr>
        <w:t>pred = boosttree.predict(X_test)</w:t>
      </w:r>
    </w:p>
    <w:p w14:paraId="4416E8A8">
      <w:pPr>
        <w:rPr>
          <w:rFonts w:hint="default"/>
        </w:rPr>
      </w:pPr>
    </w:p>
    <w:p w14:paraId="524D85A4">
      <w:pPr>
        <w:rPr>
          <w:rFonts w:hint="default"/>
        </w:rPr>
      </w:pPr>
      <w:r>
        <w:rPr>
          <w:rFonts w:hint="default"/>
        </w:rPr>
        <w:t>acc = accuracy_score(y_test, pred)</w:t>
      </w:r>
    </w:p>
    <w:p w14:paraId="5BE70D78">
      <w:pPr>
        <w:rPr>
          <w:rFonts w:hint="default"/>
        </w:rPr>
      </w:pPr>
      <w:r>
        <w:rPr>
          <w:rFonts w:hint="default"/>
        </w:rPr>
        <w:t>print(acc)</w:t>
      </w:r>
    </w:p>
    <w:p w14:paraId="03514632">
      <w:pPr>
        <w:rPr>
          <w:rFonts w:hint="default"/>
        </w:rPr>
      </w:pPr>
      <w:r>
        <w:rPr>
          <w:rFonts w:hint="default"/>
        </w:rPr>
        <w:t>```</w:t>
      </w:r>
    </w:p>
    <w:p w14:paraId="2F739461">
      <w:pPr>
        <w:rPr>
          <w:rFonts w:hint="default"/>
        </w:rPr>
      </w:pPr>
    </w:p>
    <w:p w14:paraId="65D10F9E">
      <w:pPr>
        <w:rPr>
          <w:rFonts w:hint="default"/>
        </w:rPr>
      </w:pPr>
      <w:r>
        <w:rPr>
          <w:rFonts w:hint="default"/>
        </w:rPr>
        <w:t>#### **Bảng 5.3** – **Random Forest**</w:t>
      </w:r>
    </w:p>
    <w:p w14:paraId="0E7D5C67">
      <w:pPr>
        <w:rPr>
          <w:rFonts w:hint="default"/>
        </w:rPr>
      </w:pPr>
    </w:p>
    <w:p w14:paraId="70D628AB">
      <w:pPr>
        <w:rPr>
          <w:rFonts w:hint="default"/>
        </w:rPr>
      </w:pPr>
      <w:r>
        <w:rPr>
          <w:rFonts w:hint="default"/>
        </w:rPr>
        <w:t>```python</w:t>
      </w:r>
    </w:p>
    <w:p w14:paraId="792D0871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2A3E7A2F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42FF6A42">
      <w:pPr>
        <w:rPr>
          <w:rFonts w:hint="default"/>
        </w:rPr>
      </w:pPr>
      <w:r>
        <w:rPr>
          <w:rFonts w:hint="default"/>
        </w:rPr>
        <w:t>from sklearn.ensemble import RandomForestClassifier</w:t>
      </w:r>
    </w:p>
    <w:p w14:paraId="73B488BC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60E6DB25">
      <w:pPr>
        <w:rPr>
          <w:rFonts w:hint="default"/>
        </w:rPr>
      </w:pPr>
    </w:p>
    <w:p w14:paraId="58059FE8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6E16E0E8">
      <w:pPr>
        <w:rPr>
          <w:rFonts w:hint="default"/>
        </w:rPr>
      </w:pPr>
      <w:r>
        <w:rPr>
          <w:rFonts w:hint="default"/>
        </w:rPr>
        <w:t>X = iris.data</w:t>
      </w:r>
    </w:p>
    <w:p w14:paraId="4C7A568A">
      <w:pPr>
        <w:rPr>
          <w:rFonts w:hint="default"/>
        </w:rPr>
      </w:pPr>
      <w:r>
        <w:rPr>
          <w:rFonts w:hint="default"/>
        </w:rPr>
        <w:t>y = iris.target</w:t>
      </w:r>
    </w:p>
    <w:p w14:paraId="46872237">
      <w:pPr>
        <w:rPr>
          <w:rFonts w:hint="default"/>
        </w:rPr>
      </w:pPr>
    </w:p>
    <w:p w14:paraId="60FB1A2C">
      <w:pPr>
        <w:rPr>
          <w:rFonts w:hint="default"/>
        </w:rPr>
      </w:pPr>
      <w:r>
        <w:rPr>
          <w:rFonts w:hint="default"/>
        </w:rPr>
        <w:t>X_train, X_test, y_train, y_test = train_test_split(X, y, test_size=0.33, random_state=1234)</w:t>
      </w:r>
    </w:p>
    <w:p w14:paraId="787CA4D4">
      <w:pPr>
        <w:rPr>
          <w:rFonts w:hint="default"/>
        </w:rPr>
      </w:pPr>
    </w:p>
    <w:p w14:paraId="213D90D6">
      <w:pPr>
        <w:rPr>
          <w:rFonts w:hint="default"/>
        </w:rPr>
      </w:pPr>
      <w:r>
        <w:rPr>
          <w:rFonts w:hint="default"/>
        </w:rPr>
        <w:t xml:space="preserve">rf = RandomForestClassifier(n_estimators=50, criterion='gini', </w:t>
      </w:r>
    </w:p>
    <w:p w14:paraId="1EFC8F96">
      <w:pPr>
        <w:rPr>
          <w:rFonts w:hint="default"/>
        </w:rPr>
      </w:pPr>
      <w:r>
        <w:rPr>
          <w:rFonts w:hint="default"/>
        </w:rPr>
        <w:t xml:space="preserve">                            max_features=3, random_state=1234)</w:t>
      </w:r>
    </w:p>
    <w:p w14:paraId="74F60C60">
      <w:pPr>
        <w:rPr>
          <w:rFonts w:hint="default"/>
        </w:rPr>
      </w:pPr>
      <w:r>
        <w:rPr>
          <w:rFonts w:hint="default"/>
        </w:rPr>
        <w:t>rf.fit(X_train, y_train)</w:t>
      </w:r>
    </w:p>
    <w:p w14:paraId="63070DE8">
      <w:pPr>
        <w:rPr>
          <w:rFonts w:hint="default"/>
        </w:rPr>
      </w:pPr>
      <w:r>
        <w:rPr>
          <w:rFonts w:hint="default"/>
        </w:rPr>
        <w:t>pred = rf.predict(X_test)</w:t>
      </w:r>
    </w:p>
    <w:p w14:paraId="60DC4485">
      <w:pPr>
        <w:rPr>
          <w:rFonts w:hint="default"/>
        </w:rPr>
      </w:pPr>
    </w:p>
    <w:p w14:paraId="0FF3013E">
      <w:pPr>
        <w:rPr>
          <w:rFonts w:hint="default"/>
        </w:rPr>
      </w:pPr>
      <w:r>
        <w:rPr>
          <w:rFonts w:hint="default"/>
        </w:rPr>
        <w:t>acc = accuracy_score(y_test, pred)</w:t>
      </w:r>
    </w:p>
    <w:p w14:paraId="63850D09">
      <w:pPr>
        <w:rPr>
          <w:rFonts w:hint="default"/>
        </w:rPr>
      </w:pPr>
      <w:r>
        <w:rPr>
          <w:rFonts w:hint="default"/>
        </w:rPr>
        <w:t>print(acc)</w:t>
      </w:r>
    </w:p>
    <w:p w14:paraId="0DF8ABF0">
      <w:pPr>
        <w:rPr>
          <w:rFonts w:hint="default"/>
        </w:rPr>
      </w:pPr>
      <w:r>
        <w:rPr>
          <w:rFonts w:hint="default"/>
        </w:rPr>
        <w:t>```</w:t>
      </w:r>
    </w:p>
    <w:p w14:paraId="7CFA7347">
      <w:pPr>
        <w:rPr>
          <w:rFonts w:hint="default"/>
        </w:rPr>
      </w:pPr>
    </w:p>
    <w:p w14:paraId="42168E57">
      <w:pPr>
        <w:rPr>
          <w:rFonts w:hint="default"/>
        </w:rPr>
      </w:pPr>
      <w:r>
        <w:rPr>
          <w:rFonts w:hint="default"/>
        </w:rPr>
        <w:t>#### **Bảng 6.1** – **Support Vector Machine (SVM)**</w:t>
      </w:r>
    </w:p>
    <w:p w14:paraId="0662564D">
      <w:pPr>
        <w:rPr>
          <w:rFonts w:hint="default"/>
        </w:rPr>
      </w:pPr>
    </w:p>
    <w:p w14:paraId="341FAB9F">
      <w:pPr>
        <w:rPr>
          <w:rFonts w:hint="default"/>
        </w:rPr>
      </w:pPr>
      <w:r>
        <w:rPr>
          <w:rFonts w:hint="default"/>
        </w:rPr>
        <w:t>```python</w:t>
      </w:r>
    </w:p>
    <w:p w14:paraId="57F9C3E9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5510BEC4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352F0A80">
      <w:pPr>
        <w:rPr>
          <w:rFonts w:hint="default"/>
        </w:rPr>
      </w:pPr>
      <w:r>
        <w:rPr>
          <w:rFonts w:hint="default"/>
        </w:rPr>
        <w:t>from sklearn.svm import SVC</w:t>
      </w:r>
    </w:p>
    <w:p w14:paraId="539DCFBE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2FEF91D0">
      <w:pPr>
        <w:rPr>
          <w:rFonts w:hint="default"/>
        </w:rPr>
      </w:pPr>
    </w:p>
    <w:p w14:paraId="4EDD8D09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0C2EC8DB">
      <w:pPr>
        <w:rPr>
          <w:rFonts w:hint="default"/>
        </w:rPr>
      </w:pPr>
      <w:r>
        <w:rPr>
          <w:rFonts w:hint="default"/>
        </w:rPr>
        <w:t>X = iris.data</w:t>
      </w:r>
    </w:p>
    <w:p w14:paraId="07EEF100">
      <w:pPr>
        <w:rPr>
          <w:rFonts w:hint="default"/>
        </w:rPr>
      </w:pPr>
      <w:r>
        <w:rPr>
          <w:rFonts w:hint="default"/>
        </w:rPr>
        <w:t>y = iris.target</w:t>
      </w:r>
    </w:p>
    <w:p w14:paraId="6EDF2AEF">
      <w:pPr>
        <w:rPr>
          <w:rFonts w:hint="default"/>
        </w:rPr>
      </w:pPr>
    </w:p>
    <w:p w14:paraId="29DF696D">
      <w:pPr>
        <w:rPr>
          <w:rFonts w:hint="default"/>
        </w:rPr>
      </w:pPr>
      <w:r>
        <w:rPr>
          <w:rFonts w:hint="default"/>
        </w:rPr>
        <w:t>X_train, X_test, y_train, y_test = train_test_split(X, y, test_size=0.33, random_state=1234)</w:t>
      </w:r>
    </w:p>
    <w:p w14:paraId="410E2C3E">
      <w:pPr>
        <w:rPr>
          <w:rFonts w:hint="default"/>
        </w:rPr>
      </w:pPr>
    </w:p>
    <w:p w14:paraId="6532F3C6">
      <w:pPr>
        <w:rPr>
          <w:rFonts w:hint="default"/>
        </w:rPr>
      </w:pPr>
      <w:r>
        <w:rPr>
          <w:rFonts w:hint="default"/>
        </w:rPr>
        <w:t>svm = SVC(C=1000, kernel='rbf', gamma=0.0001)</w:t>
      </w:r>
    </w:p>
    <w:p w14:paraId="5BC94158">
      <w:pPr>
        <w:rPr>
          <w:rFonts w:hint="default"/>
        </w:rPr>
      </w:pPr>
      <w:r>
        <w:rPr>
          <w:rFonts w:hint="default"/>
        </w:rPr>
        <w:t>svm.fit(X_train, y_train)</w:t>
      </w:r>
    </w:p>
    <w:p w14:paraId="773F1927">
      <w:pPr>
        <w:rPr>
          <w:rFonts w:hint="default"/>
        </w:rPr>
      </w:pPr>
      <w:r>
        <w:rPr>
          <w:rFonts w:hint="default"/>
        </w:rPr>
        <w:t>pred = svm.predict(X_test)</w:t>
      </w:r>
    </w:p>
    <w:p w14:paraId="24E6C465">
      <w:pPr>
        <w:rPr>
          <w:rFonts w:hint="default"/>
        </w:rPr>
      </w:pPr>
    </w:p>
    <w:p w14:paraId="7E3860ED">
      <w:pPr>
        <w:rPr>
          <w:rFonts w:hint="default"/>
        </w:rPr>
      </w:pPr>
      <w:r>
        <w:rPr>
          <w:rFonts w:hint="default"/>
        </w:rPr>
        <w:t>acc = accuracy_score(y_test, pred)</w:t>
      </w:r>
    </w:p>
    <w:p w14:paraId="652BEB44">
      <w:pPr>
        <w:rPr>
          <w:rFonts w:hint="default"/>
        </w:rPr>
      </w:pPr>
      <w:r>
        <w:rPr>
          <w:rFonts w:hint="default"/>
        </w:rPr>
        <w:t>print(acc)</w:t>
      </w:r>
    </w:p>
    <w:p w14:paraId="10089F99">
      <w:pPr>
        <w:rPr>
          <w:rFonts w:hint="default"/>
        </w:rPr>
      </w:pPr>
      <w:r>
        <w:rPr>
          <w:rFonts w:hint="default"/>
        </w:rPr>
        <w:t>```</w:t>
      </w:r>
    </w:p>
    <w:p w14:paraId="5D17A887">
      <w:pPr>
        <w:rPr>
          <w:rFonts w:hint="default"/>
        </w:rPr>
      </w:pPr>
    </w:p>
    <w:p w14:paraId="48746FF2">
      <w:pPr>
        <w:rPr>
          <w:rFonts w:hint="default"/>
        </w:rPr>
      </w:pPr>
      <w:r>
        <w:rPr>
          <w:rFonts w:hint="default"/>
        </w:rPr>
        <w:t>#### **Bảng 7.2** – Gom cụm phân cấp (Hierarchical Clustering)</w:t>
      </w:r>
    </w:p>
    <w:p w14:paraId="37D2EE35">
      <w:pPr>
        <w:rPr>
          <w:rFonts w:hint="default"/>
        </w:rPr>
      </w:pPr>
    </w:p>
    <w:p w14:paraId="50AB519F">
      <w:pPr>
        <w:rPr>
          <w:rFonts w:hint="default"/>
        </w:rPr>
      </w:pPr>
      <w:r>
        <w:rPr>
          <w:rFonts w:hint="default"/>
        </w:rPr>
        <w:t>```python</w:t>
      </w:r>
    </w:p>
    <w:p w14:paraId="6AE19BCB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24D17917">
      <w:pPr>
        <w:rPr>
          <w:rFonts w:hint="default"/>
        </w:rPr>
      </w:pPr>
      <w:r>
        <w:rPr>
          <w:rFonts w:hint="default"/>
        </w:rPr>
        <w:t>from sklearn.cluster import AgglomerativeClustering</w:t>
      </w:r>
    </w:p>
    <w:p w14:paraId="2073EDAC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394ACF98">
      <w:pPr>
        <w:rPr>
          <w:rFonts w:hint="default"/>
        </w:rPr>
      </w:pPr>
      <w:r>
        <w:rPr>
          <w:rFonts w:hint="default"/>
        </w:rPr>
        <w:t>from scipy.cluster.hierarchy import dendrogram</w:t>
      </w:r>
    </w:p>
    <w:p w14:paraId="59C21EA7">
      <w:pPr>
        <w:rPr>
          <w:rFonts w:hint="default"/>
        </w:rPr>
      </w:pPr>
      <w:r>
        <w:rPr>
          <w:rFonts w:hint="default"/>
        </w:rPr>
        <w:t>from scipy.cluster import hierarchy</w:t>
      </w:r>
    </w:p>
    <w:p w14:paraId="12DC7B1D">
      <w:pPr>
        <w:rPr>
          <w:rFonts w:hint="default"/>
        </w:rPr>
      </w:pPr>
    </w:p>
    <w:p w14:paraId="586E9337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34FE0552">
      <w:pPr>
        <w:rPr>
          <w:rFonts w:hint="default"/>
        </w:rPr>
      </w:pPr>
      <w:r>
        <w:rPr>
          <w:rFonts w:hint="default"/>
        </w:rPr>
        <w:t>X = iris.data</w:t>
      </w:r>
    </w:p>
    <w:p w14:paraId="46F51DB2">
      <w:pPr>
        <w:rPr>
          <w:rFonts w:hint="default"/>
        </w:rPr>
      </w:pPr>
    </w:p>
    <w:p w14:paraId="1E7B6F2A">
      <w:pPr>
        <w:rPr>
          <w:rFonts w:hint="default"/>
        </w:rPr>
      </w:pPr>
      <w:r>
        <w:rPr>
          <w:rFonts w:hint="default"/>
        </w:rPr>
        <w:t>model = AgglomerativeClustering(distance_threshold=0, n_clusters=None)</w:t>
      </w:r>
    </w:p>
    <w:p w14:paraId="256AF4A1">
      <w:pPr>
        <w:rPr>
          <w:rFonts w:hint="default"/>
        </w:rPr>
      </w:pPr>
      <w:r>
        <w:rPr>
          <w:rFonts w:hint="default"/>
        </w:rPr>
        <w:t>model.fit(X)</w:t>
      </w:r>
    </w:p>
    <w:p w14:paraId="01F7B77B">
      <w:pPr>
        <w:rPr>
          <w:rFonts w:hint="default"/>
        </w:rPr>
      </w:pPr>
    </w:p>
    <w:p w14:paraId="69E944C4">
      <w:pPr>
        <w:rPr>
          <w:rFonts w:hint="default"/>
        </w:rPr>
      </w:pPr>
      <w:r>
        <w:rPr>
          <w:rFonts w:hint="default"/>
        </w:rPr>
        <w:t>z = hierarchy.linkage(model.children_, 'ward')</w:t>
      </w:r>
    </w:p>
    <w:p w14:paraId="5C034F29">
      <w:pPr>
        <w:rPr>
          <w:rFonts w:hint="default"/>
        </w:rPr>
      </w:pPr>
      <w:r>
        <w:rPr>
          <w:rFonts w:hint="default"/>
        </w:rPr>
        <w:t>plt.title('Hierarchical Clustering Dendrogram')</w:t>
      </w:r>
    </w:p>
    <w:p w14:paraId="3197C012">
      <w:pPr>
        <w:rPr>
          <w:rFonts w:hint="default"/>
        </w:rPr>
      </w:pPr>
      <w:r>
        <w:rPr>
          <w:rFonts w:hint="default"/>
        </w:rPr>
        <w:t>dn = hierarchy.dendrogram(z)</w:t>
      </w:r>
    </w:p>
    <w:p w14:paraId="1776E2FF">
      <w:pPr>
        <w:rPr>
          <w:rFonts w:hint="default"/>
        </w:rPr>
      </w:pPr>
      <w:r>
        <w:rPr>
          <w:rFonts w:hint="default"/>
        </w:rPr>
        <w:t>plt.show()</w:t>
      </w:r>
    </w:p>
    <w:p w14:paraId="378FB9C7">
      <w:pPr>
        <w:rPr>
          <w:rFonts w:hint="default"/>
        </w:rPr>
      </w:pPr>
      <w:r>
        <w:rPr>
          <w:rFonts w:hint="default"/>
        </w:rPr>
        <w:t>```</w:t>
      </w:r>
    </w:p>
    <w:p w14:paraId="2689C53A">
      <w:pPr>
        <w:rPr>
          <w:rFonts w:hint="default"/>
        </w:rPr>
      </w:pPr>
    </w:p>
    <w:p w14:paraId="713F6471">
      <w:pPr>
        <w:rPr>
          <w:rFonts w:hint="default"/>
        </w:rPr>
      </w:pPr>
      <w:r>
        <w:rPr>
          <w:rFonts w:hint="default"/>
        </w:rPr>
        <w:t>#### **Bảng 7.3** – **K-Means Clustering**</w:t>
      </w:r>
    </w:p>
    <w:p w14:paraId="5428C477">
      <w:pPr>
        <w:rPr>
          <w:rFonts w:hint="default"/>
        </w:rPr>
      </w:pPr>
    </w:p>
    <w:p w14:paraId="74A45F58">
      <w:pPr>
        <w:rPr>
          <w:rFonts w:hint="default"/>
        </w:rPr>
      </w:pPr>
      <w:r>
        <w:rPr>
          <w:rFonts w:hint="default"/>
        </w:rPr>
        <w:t>```python</w:t>
      </w:r>
    </w:p>
    <w:p w14:paraId="0E3CC400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3A616AD1">
      <w:pPr>
        <w:rPr>
          <w:rFonts w:hint="default"/>
        </w:rPr>
      </w:pPr>
      <w:r>
        <w:rPr>
          <w:rFonts w:hint="default"/>
        </w:rPr>
        <w:t>from sklearn.cluster import KMeans</w:t>
      </w:r>
    </w:p>
    <w:p w14:paraId="20C62BF1">
      <w:pPr>
        <w:rPr>
          <w:rFonts w:hint="default"/>
        </w:rPr>
      </w:pPr>
      <w:r>
        <w:rPr>
          <w:rFonts w:hint="default"/>
        </w:rPr>
        <w:t>import pandas as pd</w:t>
      </w:r>
    </w:p>
    <w:p w14:paraId="6FE329BA">
      <w:pPr>
        <w:rPr>
          <w:rFonts w:hint="default"/>
        </w:rPr>
      </w:pPr>
      <w:r>
        <w:rPr>
          <w:rFonts w:hint="default"/>
        </w:rPr>
        <w:t>from pandas.plotting import scatter_matrix</w:t>
      </w:r>
    </w:p>
    <w:p w14:paraId="17FF796D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0502CBBE">
      <w:pPr>
        <w:rPr>
          <w:rFonts w:hint="default"/>
        </w:rPr>
      </w:pPr>
    </w:p>
    <w:p w14:paraId="1DA16E4B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5AB0E016">
      <w:pPr>
        <w:rPr>
          <w:rFonts w:hint="default"/>
        </w:rPr>
      </w:pPr>
      <w:r>
        <w:rPr>
          <w:rFonts w:hint="default"/>
        </w:rPr>
        <w:t>X = iris.data</w:t>
      </w:r>
    </w:p>
    <w:p w14:paraId="22019846">
      <w:pPr>
        <w:rPr>
          <w:rFonts w:hint="default"/>
        </w:rPr>
      </w:pPr>
    </w:p>
    <w:p w14:paraId="31F621FA">
      <w:pPr>
        <w:rPr>
          <w:rFonts w:hint="default"/>
        </w:rPr>
      </w:pPr>
      <w:r>
        <w:rPr>
          <w:rFonts w:hint="default"/>
        </w:rPr>
        <w:t>kmeans = KMeans(n_clusters=3, max_iter=50, random_state=1234)</w:t>
      </w:r>
    </w:p>
    <w:p w14:paraId="4CA6D246">
      <w:pPr>
        <w:rPr>
          <w:rFonts w:hint="default"/>
        </w:rPr>
      </w:pPr>
      <w:r>
        <w:rPr>
          <w:rFonts w:hint="default"/>
        </w:rPr>
        <w:t>kmeans.fit(X)</w:t>
      </w:r>
    </w:p>
    <w:p w14:paraId="70B87B92">
      <w:pPr>
        <w:rPr>
          <w:rFonts w:hint="default"/>
        </w:rPr>
      </w:pPr>
    </w:p>
    <w:p w14:paraId="03E445BA">
      <w:pPr>
        <w:rPr>
          <w:rFonts w:hint="default"/>
        </w:rPr>
      </w:pPr>
      <w:r>
        <w:rPr>
          <w:rFonts w:hint="default"/>
        </w:rPr>
        <w:t>df = pd.DataFrame(X, columns=iris.feature_names)</w:t>
      </w:r>
    </w:p>
    <w:p w14:paraId="12B2341F">
      <w:pPr>
        <w:rPr>
          <w:rFonts w:hint="default"/>
        </w:rPr>
      </w:pPr>
      <w:r>
        <w:rPr>
          <w:rFonts w:hint="default"/>
        </w:rPr>
        <w:t>colMap = {0: 'red', 1: 'blue', 2: 'green'}</w:t>
      </w:r>
    </w:p>
    <w:p w14:paraId="377121C5">
      <w:pPr>
        <w:rPr>
          <w:rFonts w:hint="default"/>
        </w:rPr>
      </w:pPr>
      <w:r>
        <w:rPr>
          <w:rFonts w:hint="default"/>
        </w:rPr>
        <w:t>colors = list(map(lambda x: colMap.get(x), kmeans.labels_))</w:t>
      </w:r>
    </w:p>
    <w:p w14:paraId="45010B45">
      <w:pPr>
        <w:rPr>
          <w:rFonts w:hint="default"/>
        </w:rPr>
      </w:pPr>
      <w:r>
        <w:rPr>
          <w:rFonts w:hint="default"/>
        </w:rPr>
        <w:t>scatter_matrix(df, diagonal='hist', c=colors)</w:t>
      </w:r>
    </w:p>
    <w:p w14:paraId="26CCAC8A">
      <w:pPr>
        <w:rPr>
          <w:rFonts w:hint="default"/>
        </w:rPr>
      </w:pPr>
      <w:r>
        <w:rPr>
          <w:rFonts w:hint="default"/>
        </w:rPr>
        <w:t>plt.show()</w:t>
      </w:r>
    </w:p>
    <w:p w14:paraId="0E53379D">
      <w:pPr>
        <w:rPr>
          <w:rFonts w:hint="default"/>
        </w:rPr>
      </w:pPr>
      <w:r>
        <w:rPr>
          <w:rFonts w:hint="default"/>
        </w:rPr>
        <w:t>```</w:t>
      </w:r>
    </w:p>
    <w:p w14:paraId="5E4CF0D4">
      <w:pPr>
        <w:rPr>
          <w:rFonts w:hint="default"/>
        </w:rPr>
      </w:pPr>
    </w:p>
    <w:p w14:paraId="1A06A2F9">
      <w:pPr>
        <w:rPr>
          <w:rFonts w:hint="default"/>
        </w:rPr>
      </w:pPr>
      <w:r>
        <w:rPr>
          <w:rFonts w:hint="default"/>
        </w:rPr>
        <w:t>#### **Bảng 8.1** – Thuật toán **Apriori** (Association Rules)</w:t>
      </w:r>
    </w:p>
    <w:p w14:paraId="75028678">
      <w:pPr>
        <w:rPr>
          <w:rFonts w:hint="default"/>
        </w:rPr>
      </w:pPr>
    </w:p>
    <w:p w14:paraId="4A98D93E">
      <w:pPr>
        <w:rPr>
          <w:rFonts w:hint="default"/>
        </w:rPr>
      </w:pPr>
      <w:r>
        <w:rPr>
          <w:rFonts w:hint="default"/>
        </w:rPr>
        <w:t>```python</w:t>
      </w:r>
    </w:p>
    <w:p w14:paraId="426688DB">
      <w:pPr>
        <w:rPr>
          <w:rFonts w:hint="default"/>
        </w:rPr>
      </w:pPr>
      <w:r>
        <w:rPr>
          <w:rFonts w:hint="default"/>
        </w:rPr>
        <w:t>import pandas as pd</w:t>
      </w:r>
    </w:p>
    <w:p w14:paraId="75107E30">
      <w:pPr>
        <w:rPr>
          <w:rFonts w:hint="default"/>
        </w:rPr>
      </w:pPr>
      <w:r>
        <w:rPr>
          <w:rFonts w:hint="default"/>
        </w:rPr>
        <w:t>from mlxtend.frequent_patterns import apriori, association_rules</w:t>
      </w:r>
    </w:p>
    <w:p w14:paraId="1E636319">
      <w:pPr>
        <w:rPr>
          <w:rFonts w:hint="default"/>
        </w:rPr>
      </w:pPr>
      <w:r>
        <w:rPr>
          <w:rFonts w:hint="default"/>
        </w:rPr>
        <w:t>from mlxtend.preprocessing import TransactionEncoder</w:t>
      </w:r>
    </w:p>
    <w:p w14:paraId="79C44771">
      <w:pPr>
        <w:rPr>
          <w:rFonts w:hint="default"/>
        </w:rPr>
      </w:pPr>
    </w:p>
    <w:p w14:paraId="7AB663BF">
      <w:pPr>
        <w:rPr>
          <w:rFonts w:hint="default"/>
        </w:rPr>
      </w:pPr>
      <w:r>
        <w:rPr>
          <w:rFonts w:hint="default"/>
        </w:rPr>
        <w:t>dataset = [</w:t>
      </w:r>
    </w:p>
    <w:p w14:paraId="330FD854">
      <w:pPr>
        <w:rPr>
          <w:rFonts w:hint="default"/>
        </w:rPr>
      </w:pPr>
      <w:r>
        <w:rPr>
          <w:rFonts w:hint="default"/>
        </w:rPr>
        <w:t xml:space="preserve">    ['Milk', 'Onion', 'Nutmeg', 'Kidney Beans', 'Eggs', 'Yogurt'],</w:t>
      </w:r>
    </w:p>
    <w:p w14:paraId="321EB635">
      <w:pPr>
        <w:rPr>
          <w:rFonts w:hint="default"/>
        </w:rPr>
      </w:pPr>
      <w:r>
        <w:rPr>
          <w:rFonts w:hint="default"/>
        </w:rPr>
        <w:t xml:space="preserve">    ['Dill', 'Onion', 'Nutmeg', 'Kidney Beans', 'Eggs', 'Yogurt'],</w:t>
      </w:r>
    </w:p>
    <w:p w14:paraId="6015E4AA">
      <w:pPr>
        <w:rPr>
          <w:rFonts w:hint="default"/>
        </w:rPr>
      </w:pPr>
      <w:r>
        <w:rPr>
          <w:rFonts w:hint="default"/>
        </w:rPr>
        <w:t xml:space="preserve">    ['Milk', 'Apple', 'Kidney Beans', 'Eggs'],</w:t>
      </w:r>
    </w:p>
    <w:p w14:paraId="3DF5BEBF">
      <w:pPr>
        <w:rPr>
          <w:rFonts w:hint="default"/>
        </w:rPr>
      </w:pPr>
      <w:r>
        <w:rPr>
          <w:rFonts w:hint="default"/>
        </w:rPr>
        <w:t xml:space="preserve">    ['Milk', 'Unicorn', 'Corn', 'Kidney Beans', 'Yogurt'],</w:t>
      </w:r>
    </w:p>
    <w:p w14:paraId="4BC5B913">
      <w:pPr>
        <w:rPr>
          <w:rFonts w:hint="default"/>
        </w:rPr>
      </w:pPr>
      <w:r>
        <w:rPr>
          <w:rFonts w:hint="default"/>
        </w:rPr>
        <w:t xml:space="preserve">    ['Corn', 'Onion', 'Onion', 'Kidney Beans', 'Ice cream', 'Eggs']</w:t>
      </w:r>
    </w:p>
    <w:p w14:paraId="0B101851">
      <w:pPr>
        <w:rPr>
          <w:rFonts w:hint="default"/>
        </w:rPr>
      </w:pPr>
      <w:r>
        <w:rPr>
          <w:rFonts w:hint="default"/>
        </w:rPr>
        <w:t>]</w:t>
      </w:r>
    </w:p>
    <w:p w14:paraId="248AA146">
      <w:pPr>
        <w:rPr>
          <w:rFonts w:hint="default"/>
        </w:rPr>
      </w:pPr>
    </w:p>
    <w:p w14:paraId="427F0181">
      <w:pPr>
        <w:rPr>
          <w:rFonts w:hint="default"/>
        </w:rPr>
      </w:pPr>
      <w:r>
        <w:rPr>
          <w:rFonts w:hint="default"/>
        </w:rPr>
        <w:t>te = TransactionEncoder()</w:t>
      </w:r>
    </w:p>
    <w:p w14:paraId="7BBA80F6">
      <w:pPr>
        <w:rPr>
          <w:rFonts w:hint="default"/>
        </w:rPr>
      </w:pPr>
      <w:r>
        <w:rPr>
          <w:rFonts w:hint="default"/>
        </w:rPr>
        <w:t>te_ary = te.fit(dataset).transform(dataset)</w:t>
      </w:r>
    </w:p>
    <w:p w14:paraId="38D4E9F7">
      <w:pPr>
        <w:rPr>
          <w:rFonts w:hint="default"/>
        </w:rPr>
      </w:pPr>
      <w:r>
        <w:rPr>
          <w:rFonts w:hint="default"/>
        </w:rPr>
        <w:t>df = pd.DataFrame(te_ary, columns=te.columns_)</w:t>
      </w:r>
    </w:p>
    <w:p w14:paraId="737A4665">
      <w:pPr>
        <w:rPr>
          <w:rFonts w:hint="default"/>
        </w:rPr>
      </w:pPr>
    </w:p>
    <w:p w14:paraId="5B690CE7">
      <w:pPr>
        <w:rPr>
          <w:rFonts w:hint="default"/>
        </w:rPr>
      </w:pPr>
      <w:r>
        <w:rPr>
          <w:rFonts w:hint="default"/>
        </w:rPr>
        <w:t>frequent_itemsets = apriori(df, min_support=0.6, use_colnames=True)</w:t>
      </w:r>
    </w:p>
    <w:p w14:paraId="78AA262B">
      <w:pPr>
        <w:rPr>
          <w:rFonts w:hint="default"/>
        </w:rPr>
      </w:pPr>
      <w:r>
        <w:rPr>
          <w:rFonts w:hint="default"/>
        </w:rPr>
        <w:t>rules = association_rules(frequent_itemsets, metric="lift", min_threshold=0.7)</w:t>
      </w:r>
    </w:p>
    <w:p w14:paraId="7DF5CD44">
      <w:pPr>
        <w:rPr>
          <w:rFonts w:hint="default"/>
        </w:rPr>
      </w:pPr>
      <w:r>
        <w:rPr>
          <w:rFonts w:hint="default"/>
        </w:rPr>
        <w:t>rules = rules.sort_values(['confidence', 'lift'], ascending=[False, False])</w:t>
      </w:r>
    </w:p>
    <w:p w14:paraId="5F0E169A">
      <w:pPr>
        <w:rPr>
          <w:rFonts w:hint="default"/>
        </w:rPr>
      </w:pPr>
      <w:r>
        <w:rPr>
          <w:rFonts w:hint="default"/>
        </w:rPr>
        <w:t>print(rules.iloc[:, [0,1,2,5,6]])</w:t>
      </w:r>
    </w:p>
    <w:p w14:paraId="2EB64DEA">
      <w:pPr>
        <w:rPr>
          <w:rFonts w:hint="default"/>
        </w:rPr>
      </w:pPr>
      <w:r>
        <w:rPr>
          <w:rFonts w:hint="default"/>
        </w:rPr>
        <w:t>```</w:t>
      </w:r>
    </w:p>
    <w:p w14:paraId="7D985EE2">
      <w:pPr>
        <w:rPr>
          <w:rFonts w:hint="default"/>
        </w:rPr>
      </w:pPr>
    </w:p>
    <w:p w14:paraId="050A8A51">
      <w:pPr>
        <w:rPr>
          <w:rFonts w:hint="default"/>
        </w:rPr>
      </w:pPr>
      <w:r>
        <w:rPr>
          <w:rFonts w:hint="default"/>
        </w:rPr>
        <w:t>#### **Bảng 9.1** – Histogram và Boxplot</w:t>
      </w:r>
    </w:p>
    <w:p w14:paraId="7F72B303">
      <w:pPr>
        <w:rPr>
          <w:rFonts w:hint="default"/>
        </w:rPr>
      </w:pPr>
    </w:p>
    <w:p w14:paraId="1F40DDD4">
      <w:pPr>
        <w:rPr>
          <w:rFonts w:hint="default"/>
        </w:rPr>
      </w:pPr>
      <w:r>
        <w:rPr>
          <w:rFonts w:hint="default"/>
        </w:rPr>
        <w:t>```python</w:t>
      </w:r>
    </w:p>
    <w:p w14:paraId="6C98AB80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6BDAB093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2C9278CE">
      <w:pPr>
        <w:rPr>
          <w:rFonts w:hint="default"/>
        </w:rPr>
      </w:pPr>
    </w:p>
    <w:p w14:paraId="547025CE">
      <w:pPr>
        <w:rPr>
          <w:rFonts w:hint="default"/>
        </w:rPr>
      </w:pPr>
      <w:r>
        <w:rPr>
          <w:rFonts w:hint="default"/>
        </w:rPr>
        <w:t># Nạp dữ liệu Iris</w:t>
      </w:r>
    </w:p>
    <w:p w14:paraId="24E6A5EF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597EB4EB">
      <w:pPr>
        <w:rPr>
          <w:rFonts w:hint="default"/>
        </w:rPr>
      </w:pPr>
      <w:r>
        <w:rPr>
          <w:rFonts w:hint="default"/>
        </w:rPr>
        <w:t>X = iris.data</w:t>
      </w:r>
    </w:p>
    <w:p w14:paraId="647332AB">
      <w:pPr>
        <w:rPr>
          <w:rFonts w:hint="default"/>
        </w:rPr>
      </w:pPr>
      <w:r>
        <w:rPr>
          <w:rFonts w:hint="default"/>
        </w:rPr>
        <w:t>y = iris.target</w:t>
      </w:r>
    </w:p>
    <w:p w14:paraId="3FE7C791">
      <w:pPr>
        <w:rPr>
          <w:rFonts w:hint="default"/>
        </w:rPr>
      </w:pPr>
    </w:p>
    <w:p w14:paraId="6017E23B">
      <w:pPr>
        <w:rPr>
          <w:rFonts w:hint="default"/>
        </w:rPr>
      </w:pPr>
      <w:r>
        <w:rPr>
          <w:rFonts w:hint="default"/>
        </w:rPr>
        <w:t># Tạo 2 subplot</w:t>
      </w:r>
    </w:p>
    <w:p w14:paraId="3145E128">
      <w:pPr>
        <w:rPr>
          <w:rFonts w:hint="default"/>
        </w:rPr>
      </w:pPr>
      <w:r>
        <w:rPr>
          <w:rFonts w:hint="default"/>
        </w:rPr>
        <w:t>fig, (plt1, plt2) = plt.subplots(1, 2, figsize=(12, 5))</w:t>
      </w:r>
    </w:p>
    <w:p w14:paraId="26BDA9CB">
      <w:pPr>
        <w:rPr>
          <w:rFonts w:hint="default"/>
        </w:rPr>
      </w:pPr>
    </w:p>
    <w:p w14:paraId="6F3FD66C">
      <w:pPr>
        <w:rPr>
          <w:rFonts w:hint="default"/>
        </w:rPr>
      </w:pPr>
      <w:r>
        <w:rPr>
          <w:rFonts w:hint="default"/>
        </w:rPr>
        <w:t># Histogram</w:t>
      </w:r>
    </w:p>
    <w:p w14:paraId="774C31AC">
      <w:pPr>
        <w:rPr>
          <w:rFonts w:hint="default"/>
        </w:rPr>
      </w:pPr>
      <w:r>
        <w:rPr>
          <w:rFonts w:hint="default"/>
        </w:rPr>
        <w:t>plt1.hist(X[:, 2], ec='white')</w:t>
      </w:r>
    </w:p>
    <w:p w14:paraId="673BF484">
      <w:pPr>
        <w:rPr>
          <w:rFonts w:hint="default"/>
        </w:rPr>
      </w:pPr>
      <w:r>
        <w:rPr>
          <w:rFonts w:hint="default"/>
        </w:rPr>
        <w:t>plt1.set_title('Petal Length')</w:t>
      </w:r>
    </w:p>
    <w:p w14:paraId="58FCCD7E">
      <w:pPr>
        <w:rPr>
          <w:rFonts w:hint="default"/>
        </w:rPr>
      </w:pPr>
      <w:r>
        <w:rPr>
          <w:rFonts w:hint="default"/>
        </w:rPr>
        <w:t>plt1.set_ylabel('Density')</w:t>
      </w:r>
    </w:p>
    <w:p w14:paraId="127CAAA6">
      <w:pPr>
        <w:rPr>
          <w:rFonts w:hint="default"/>
        </w:rPr>
      </w:pPr>
    </w:p>
    <w:p w14:paraId="18AFD000">
      <w:pPr>
        <w:rPr>
          <w:rFonts w:hint="default"/>
        </w:rPr>
      </w:pPr>
      <w:r>
        <w:rPr>
          <w:rFonts w:hint="default"/>
        </w:rPr>
        <w:t># Boxplot</w:t>
      </w:r>
    </w:p>
    <w:p w14:paraId="5C223045">
      <w:pPr>
        <w:rPr>
          <w:rFonts w:hint="default"/>
        </w:rPr>
      </w:pPr>
      <w:r>
        <w:rPr>
          <w:rFonts w:hint="default"/>
        </w:rPr>
        <w:t>plt2.boxplot(X[:, 2])</w:t>
      </w:r>
    </w:p>
    <w:p w14:paraId="08407CA3">
      <w:pPr>
        <w:rPr>
          <w:rFonts w:hint="default"/>
        </w:rPr>
      </w:pPr>
      <w:r>
        <w:rPr>
          <w:rFonts w:hint="default"/>
        </w:rPr>
        <w:t>plt2.set_title('Petal Length')</w:t>
      </w:r>
    </w:p>
    <w:p w14:paraId="2E87A17B">
      <w:pPr>
        <w:rPr>
          <w:rFonts w:hint="default"/>
        </w:rPr>
      </w:pPr>
    </w:p>
    <w:p w14:paraId="0145E3BD">
      <w:pPr>
        <w:rPr>
          <w:rFonts w:hint="default"/>
        </w:rPr>
      </w:pPr>
      <w:r>
        <w:rPr>
          <w:rFonts w:hint="default"/>
        </w:rPr>
        <w:t>plt.show()</w:t>
      </w:r>
    </w:p>
    <w:p w14:paraId="3EE8713B">
      <w:pPr>
        <w:rPr>
          <w:rFonts w:hint="default"/>
        </w:rPr>
      </w:pPr>
      <w:r>
        <w:rPr>
          <w:rFonts w:hint="default"/>
        </w:rPr>
        <w:t>```</w:t>
      </w:r>
    </w:p>
    <w:p w14:paraId="23395D5B">
      <w:pPr>
        <w:rPr>
          <w:rFonts w:hint="default"/>
        </w:rPr>
      </w:pPr>
    </w:p>
    <w:p w14:paraId="2DB60A3D">
      <w:pPr>
        <w:rPr>
          <w:rFonts w:hint="default"/>
        </w:rPr>
      </w:pPr>
      <w:r>
        <w:rPr>
          <w:rFonts w:hint="default"/>
        </w:rPr>
        <w:t>---</w:t>
      </w:r>
    </w:p>
    <w:p w14:paraId="5D0A7A91">
      <w:pPr>
        <w:rPr>
          <w:rFonts w:hint="default"/>
        </w:rPr>
      </w:pPr>
    </w:p>
    <w:p w14:paraId="4A34D0E7">
      <w:pPr>
        <w:rPr>
          <w:rFonts w:hint="default"/>
        </w:rPr>
      </w:pPr>
      <w:r>
        <w:rPr>
          <w:rFonts w:hint="default"/>
        </w:rPr>
        <w:t>#### **Bảng 9.2** – Ma trận Scatter Plot</w:t>
      </w:r>
    </w:p>
    <w:p w14:paraId="6B9C888D">
      <w:pPr>
        <w:rPr>
          <w:rFonts w:hint="default"/>
        </w:rPr>
      </w:pPr>
    </w:p>
    <w:p w14:paraId="00720360">
      <w:pPr>
        <w:rPr>
          <w:rFonts w:hint="default"/>
        </w:rPr>
      </w:pPr>
      <w:r>
        <w:rPr>
          <w:rFonts w:hint="default"/>
        </w:rPr>
        <w:t>```python</w:t>
      </w:r>
    </w:p>
    <w:p w14:paraId="03E88977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5F6A31CD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503EB100">
      <w:pPr>
        <w:rPr>
          <w:rFonts w:hint="default"/>
        </w:rPr>
      </w:pPr>
      <w:r>
        <w:rPr>
          <w:rFonts w:hint="default"/>
        </w:rPr>
        <w:t>import pandas as pd</w:t>
      </w:r>
    </w:p>
    <w:p w14:paraId="7B583D04">
      <w:pPr>
        <w:rPr>
          <w:rFonts w:hint="default"/>
        </w:rPr>
      </w:pPr>
      <w:r>
        <w:rPr>
          <w:rFonts w:hint="default"/>
        </w:rPr>
        <w:t>from pandas.plotting import scatter_matrix</w:t>
      </w:r>
    </w:p>
    <w:p w14:paraId="02CDA123">
      <w:pPr>
        <w:rPr>
          <w:rFonts w:hint="default"/>
        </w:rPr>
      </w:pPr>
    </w:p>
    <w:p w14:paraId="6B4399CB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42F6D1E3">
      <w:pPr>
        <w:rPr>
          <w:rFonts w:hint="default"/>
        </w:rPr>
      </w:pPr>
      <w:r>
        <w:rPr>
          <w:rFonts w:hint="default"/>
        </w:rPr>
        <w:t>X = iris.data</w:t>
      </w:r>
    </w:p>
    <w:p w14:paraId="3E7B328F">
      <w:pPr>
        <w:rPr>
          <w:rFonts w:hint="default"/>
        </w:rPr>
      </w:pPr>
      <w:r>
        <w:rPr>
          <w:rFonts w:hint="default"/>
        </w:rPr>
        <w:t>y = iris.target</w:t>
      </w:r>
    </w:p>
    <w:p w14:paraId="6BAF4EC5">
      <w:pPr>
        <w:rPr>
          <w:rFonts w:hint="default"/>
        </w:rPr>
      </w:pPr>
    </w:p>
    <w:p w14:paraId="0618F4FC">
      <w:pPr>
        <w:rPr>
          <w:rFonts w:hint="default"/>
        </w:rPr>
      </w:pPr>
      <w:r>
        <w:rPr>
          <w:rFonts w:hint="default"/>
        </w:rPr>
        <w:t># Tạo DataFrame</w:t>
      </w:r>
    </w:p>
    <w:p w14:paraId="3CA31F5C">
      <w:pPr>
        <w:rPr>
          <w:rFonts w:hint="default"/>
        </w:rPr>
      </w:pPr>
      <w:r>
        <w:rPr>
          <w:rFonts w:hint="default"/>
        </w:rPr>
        <w:t>df = pd.DataFrame(X, columns=iris.feature_names)</w:t>
      </w:r>
    </w:p>
    <w:p w14:paraId="7927936F">
      <w:pPr>
        <w:rPr>
          <w:rFonts w:hint="default"/>
        </w:rPr>
      </w:pPr>
    </w:p>
    <w:p w14:paraId="0AAE784C">
      <w:pPr>
        <w:rPr>
          <w:rFonts w:hint="default"/>
        </w:rPr>
      </w:pPr>
      <w:r>
        <w:rPr>
          <w:rFonts w:hint="default"/>
        </w:rPr>
        <w:t># Vẽ ma trận scatter</w:t>
      </w:r>
    </w:p>
    <w:p w14:paraId="649E7A38">
      <w:pPr>
        <w:rPr>
          <w:rFonts w:hint="default"/>
        </w:rPr>
      </w:pPr>
      <w:r>
        <w:rPr>
          <w:rFonts w:hint="default"/>
        </w:rPr>
        <w:t>colMap = {0: 'red', 1: 'blue', 2: 'green'}</w:t>
      </w:r>
    </w:p>
    <w:p w14:paraId="50016A98">
      <w:pPr>
        <w:rPr>
          <w:rFonts w:hint="default"/>
        </w:rPr>
      </w:pPr>
      <w:r>
        <w:rPr>
          <w:rFonts w:hint="default"/>
        </w:rPr>
        <w:t>colors = list(map(lambda x: colMap.get(x), y))</w:t>
      </w:r>
    </w:p>
    <w:p w14:paraId="14BF67B4">
      <w:pPr>
        <w:rPr>
          <w:rFonts w:hint="default"/>
        </w:rPr>
      </w:pPr>
    </w:p>
    <w:p w14:paraId="74732E35">
      <w:pPr>
        <w:rPr>
          <w:rFonts w:hint="default"/>
        </w:rPr>
      </w:pPr>
      <w:r>
        <w:rPr>
          <w:rFonts w:hint="default"/>
        </w:rPr>
        <w:t>scatter_matrix(df, diagonal='hist', c=colors, figsize=(10, 10))</w:t>
      </w:r>
    </w:p>
    <w:p w14:paraId="7BF384CD">
      <w:pPr>
        <w:rPr>
          <w:rFonts w:hint="default"/>
        </w:rPr>
      </w:pPr>
      <w:r>
        <w:rPr>
          <w:rFonts w:hint="default"/>
        </w:rPr>
        <w:t>plt.show()</w:t>
      </w:r>
    </w:p>
    <w:p w14:paraId="60CDD5F3">
      <w:pPr>
        <w:rPr>
          <w:rFonts w:hint="default"/>
        </w:rPr>
      </w:pPr>
      <w:r>
        <w:rPr>
          <w:rFonts w:hint="default"/>
        </w:rPr>
        <w:t>```</w:t>
      </w:r>
    </w:p>
    <w:p w14:paraId="76D2F58C">
      <w:pPr>
        <w:rPr>
          <w:rFonts w:hint="default"/>
        </w:rPr>
      </w:pPr>
    </w:p>
    <w:p w14:paraId="5DE007DB">
      <w:pPr>
        <w:rPr>
          <w:rFonts w:hint="default"/>
        </w:rPr>
      </w:pPr>
      <w:r>
        <w:rPr>
          <w:rFonts w:hint="default"/>
        </w:rPr>
        <w:t>---</w:t>
      </w:r>
    </w:p>
    <w:p w14:paraId="7936B562">
      <w:pPr>
        <w:rPr>
          <w:rFonts w:hint="default"/>
        </w:rPr>
      </w:pPr>
    </w:p>
    <w:p w14:paraId="086F88AF">
      <w:pPr>
        <w:rPr>
          <w:rFonts w:hint="default"/>
        </w:rPr>
      </w:pPr>
      <w:r>
        <w:rPr>
          <w:rFonts w:hint="default"/>
        </w:rPr>
        <w:t>#### **Bảng 9.3** – Biểu đồ Tọa độ Song song (Parallel Coordinates)</w:t>
      </w:r>
    </w:p>
    <w:p w14:paraId="01FA41F3">
      <w:pPr>
        <w:rPr>
          <w:rFonts w:hint="default"/>
        </w:rPr>
      </w:pPr>
    </w:p>
    <w:p w14:paraId="51DE8DC4">
      <w:pPr>
        <w:rPr>
          <w:rFonts w:hint="default"/>
        </w:rPr>
      </w:pPr>
      <w:r>
        <w:rPr>
          <w:rFonts w:hint="default"/>
        </w:rPr>
        <w:t>```python</w:t>
      </w:r>
    </w:p>
    <w:p w14:paraId="676F4BCC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1C8CACC7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4E1907B6">
      <w:pPr>
        <w:rPr>
          <w:rFonts w:hint="default"/>
        </w:rPr>
      </w:pPr>
      <w:r>
        <w:rPr>
          <w:rFonts w:hint="default"/>
        </w:rPr>
        <w:t>import pandas as pd</w:t>
      </w:r>
    </w:p>
    <w:p w14:paraId="71E0BAE3">
      <w:pPr>
        <w:rPr>
          <w:rFonts w:hint="default"/>
        </w:rPr>
      </w:pPr>
      <w:r>
        <w:rPr>
          <w:rFonts w:hint="default"/>
        </w:rPr>
        <w:t>from pandas.plotting import parallel_coordinates</w:t>
      </w:r>
    </w:p>
    <w:p w14:paraId="629580BB">
      <w:pPr>
        <w:rPr>
          <w:rFonts w:hint="default"/>
        </w:rPr>
      </w:pPr>
    </w:p>
    <w:p w14:paraId="2CF0E85B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72E9FFD0">
      <w:pPr>
        <w:rPr>
          <w:rFonts w:hint="default"/>
        </w:rPr>
      </w:pPr>
      <w:r>
        <w:rPr>
          <w:rFonts w:hint="default"/>
        </w:rPr>
        <w:t>X = iris.data</w:t>
      </w:r>
    </w:p>
    <w:p w14:paraId="1473A84C">
      <w:pPr>
        <w:rPr>
          <w:rFonts w:hint="default"/>
        </w:rPr>
      </w:pPr>
      <w:r>
        <w:rPr>
          <w:rFonts w:hint="default"/>
        </w:rPr>
        <w:t>y = iris.target</w:t>
      </w:r>
    </w:p>
    <w:p w14:paraId="16551372">
      <w:pPr>
        <w:rPr>
          <w:rFonts w:hint="default"/>
        </w:rPr>
      </w:pPr>
    </w:p>
    <w:p w14:paraId="66BAA7FA">
      <w:pPr>
        <w:rPr>
          <w:rFonts w:hint="default"/>
        </w:rPr>
      </w:pPr>
      <w:r>
        <w:rPr>
          <w:rFonts w:hint="default"/>
        </w:rPr>
        <w:t># Tạo DataFrame</w:t>
      </w:r>
    </w:p>
    <w:p w14:paraId="31DD51FC">
      <w:pPr>
        <w:rPr>
          <w:rFonts w:hint="default"/>
        </w:rPr>
      </w:pPr>
      <w:r>
        <w:rPr>
          <w:rFonts w:hint="default"/>
        </w:rPr>
        <w:t>df = pd.DataFrame(X, columns=iris.feature_names)</w:t>
      </w:r>
    </w:p>
    <w:p w14:paraId="59F0849F">
      <w:pPr>
        <w:rPr>
          <w:rFonts w:hint="default"/>
        </w:rPr>
      </w:pPr>
      <w:r>
        <w:rPr>
          <w:rFonts w:hint="default"/>
        </w:rPr>
        <w:t>df['label'] = y</w:t>
      </w:r>
    </w:p>
    <w:p w14:paraId="3D67D366">
      <w:pPr>
        <w:rPr>
          <w:rFonts w:hint="default"/>
        </w:rPr>
      </w:pPr>
    </w:p>
    <w:p w14:paraId="54E2A429">
      <w:pPr>
        <w:rPr>
          <w:rFonts w:hint="default"/>
        </w:rPr>
      </w:pPr>
      <w:r>
        <w:rPr>
          <w:rFonts w:hint="default"/>
        </w:rPr>
        <w:t># Vẽ biểu đồ tọa độ song song</w:t>
      </w:r>
    </w:p>
    <w:p w14:paraId="7F50F266">
      <w:pPr>
        <w:rPr>
          <w:rFonts w:hint="default"/>
        </w:rPr>
      </w:pPr>
      <w:r>
        <w:rPr>
          <w:rFonts w:hint="default"/>
        </w:rPr>
        <w:t>parallel_coordinates(df, 'label', color=('red', 'blue', 'green'))</w:t>
      </w:r>
    </w:p>
    <w:p w14:paraId="464C64BF">
      <w:pPr>
        <w:rPr>
          <w:rFonts w:hint="default"/>
        </w:rPr>
      </w:pPr>
      <w:r>
        <w:rPr>
          <w:rFonts w:hint="default"/>
        </w:rPr>
        <w:t>plt.title('Parallel Coordinates of IRIS Dataset')</w:t>
      </w:r>
    </w:p>
    <w:p w14:paraId="6EA74B32">
      <w:pPr>
        <w:rPr>
          <w:rFonts w:hint="default"/>
        </w:rPr>
      </w:pPr>
      <w:r>
        <w:rPr>
          <w:rFonts w:hint="default"/>
        </w:rPr>
        <w:t>plt.show()</w:t>
      </w:r>
    </w:p>
    <w:p w14:paraId="1360E66F">
      <w:pPr>
        <w:rPr>
          <w:rFonts w:hint="default"/>
        </w:rPr>
      </w:pPr>
      <w:r>
        <w:rPr>
          <w:rFonts w:hint="default"/>
        </w:rPr>
        <w:t>```</w:t>
      </w:r>
    </w:p>
    <w:p w14:paraId="619B932D">
      <w:pPr>
        <w:rPr>
          <w:rFonts w:hint="default"/>
        </w:rPr>
      </w:pPr>
    </w:p>
    <w:p w14:paraId="720F761A">
      <w:pPr>
        <w:rPr>
          <w:rFonts w:hint="default"/>
        </w:rPr>
      </w:pPr>
      <w:r>
        <w:rPr>
          <w:rFonts w:hint="default"/>
        </w:rPr>
        <w:t>---</w:t>
      </w:r>
    </w:p>
    <w:p w14:paraId="3ADBB5CF">
      <w:pPr>
        <w:rPr>
          <w:rFonts w:hint="default"/>
        </w:rPr>
      </w:pPr>
    </w:p>
    <w:p w14:paraId="3C7F1848">
      <w:pPr>
        <w:rPr>
          <w:rFonts w:hint="default"/>
        </w:rPr>
      </w:pPr>
      <w:r>
        <w:rPr>
          <w:rFonts w:hint="default"/>
        </w:rPr>
        <w:t>#### **Bảng 9.4** – Kết hợp nhiều biểu đồ (2x2)</w:t>
      </w:r>
    </w:p>
    <w:p w14:paraId="511A9020">
      <w:pPr>
        <w:rPr>
          <w:rFonts w:hint="default"/>
        </w:rPr>
      </w:pPr>
    </w:p>
    <w:p w14:paraId="5E226E27">
      <w:pPr>
        <w:rPr>
          <w:rFonts w:hint="default"/>
        </w:rPr>
      </w:pPr>
      <w:r>
        <w:rPr>
          <w:rFonts w:hint="default"/>
        </w:rPr>
        <w:t>```python</w:t>
      </w:r>
    </w:p>
    <w:p w14:paraId="14D27984">
      <w:pPr>
        <w:rPr>
          <w:rFonts w:hint="default"/>
        </w:rPr>
      </w:pPr>
      <w:r>
        <w:rPr>
          <w:rFonts w:hint="default"/>
        </w:rPr>
        <w:t>from sklearn import datasets, linear_model</w:t>
      </w:r>
    </w:p>
    <w:p w14:paraId="5C2DB4C6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1DF243FF">
      <w:pPr>
        <w:rPr>
          <w:rFonts w:hint="default"/>
        </w:rPr>
      </w:pPr>
      <w:r>
        <w:rPr>
          <w:rFonts w:hint="default"/>
        </w:rPr>
        <w:t>import pandas as pd</w:t>
      </w:r>
    </w:p>
    <w:p w14:paraId="46C9C12E">
      <w:pPr>
        <w:rPr>
          <w:rFonts w:hint="default"/>
        </w:rPr>
      </w:pPr>
    </w:p>
    <w:p w14:paraId="765CB3D6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2AF6EEE9">
      <w:pPr>
        <w:rPr>
          <w:rFonts w:hint="default"/>
        </w:rPr>
      </w:pPr>
      <w:r>
        <w:rPr>
          <w:rFonts w:hint="default"/>
        </w:rPr>
        <w:t>X = iris.data</w:t>
      </w:r>
    </w:p>
    <w:p w14:paraId="21D11103">
      <w:pPr>
        <w:rPr>
          <w:rFonts w:hint="default"/>
        </w:rPr>
      </w:pPr>
      <w:r>
        <w:rPr>
          <w:rFonts w:hint="default"/>
        </w:rPr>
        <w:t>y = iris.target</w:t>
      </w:r>
    </w:p>
    <w:p w14:paraId="6BD09B07">
      <w:pPr>
        <w:rPr>
          <w:rFonts w:hint="default"/>
        </w:rPr>
      </w:pPr>
    </w:p>
    <w:p w14:paraId="78C003B2">
      <w:pPr>
        <w:rPr>
          <w:rFonts w:hint="default"/>
        </w:rPr>
      </w:pPr>
      <w:r>
        <w:rPr>
          <w:rFonts w:hint="default"/>
        </w:rPr>
        <w:t># Tạo khung 2x2</w:t>
      </w:r>
    </w:p>
    <w:p w14:paraId="4BD9C38A">
      <w:pPr>
        <w:rPr>
          <w:rFonts w:hint="default"/>
        </w:rPr>
      </w:pPr>
      <w:r>
        <w:rPr>
          <w:rFonts w:hint="default"/>
        </w:rPr>
        <w:t>fig, plts = plt.subplots(2, 2, figsize=(14, 10))</w:t>
      </w:r>
    </w:p>
    <w:p w14:paraId="6DE3C308">
      <w:pPr>
        <w:rPr>
          <w:rFonts w:hint="default"/>
        </w:rPr>
      </w:pPr>
    </w:p>
    <w:p w14:paraId="60B5E145">
      <w:pPr>
        <w:rPr>
          <w:rFonts w:hint="default"/>
        </w:rPr>
      </w:pPr>
      <w:r>
        <w:rPr>
          <w:rFonts w:hint="default"/>
        </w:rPr>
        <w:t># 1. Histogram</w:t>
      </w:r>
    </w:p>
    <w:p w14:paraId="04E0129E">
      <w:pPr>
        <w:rPr>
          <w:rFonts w:hint="default"/>
        </w:rPr>
      </w:pPr>
      <w:r>
        <w:rPr>
          <w:rFonts w:hint="default"/>
        </w:rPr>
        <w:t>plts[0, 0].hist(X[:, 2], ec='white')</w:t>
      </w:r>
    </w:p>
    <w:p w14:paraId="7F08AAFE">
      <w:pPr>
        <w:rPr>
          <w:rFonts w:hint="default"/>
        </w:rPr>
      </w:pPr>
      <w:r>
        <w:rPr>
          <w:rFonts w:hint="default"/>
        </w:rPr>
        <w:t>plts[0, 0].set_title('Petal Length')</w:t>
      </w:r>
    </w:p>
    <w:p w14:paraId="2809573E">
      <w:pPr>
        <w:rPr>
          <w:rFonts w:hint="default"/>
        </w:rPr>
      </w:pPr>
      <w:r>
        <w:rPr>
          <w:rFonts w:hint="default"/>
        </w:rPr>
        <w:t>plts[0, 0].set_ylabel('Density')</w:t>
      </w:r>
    </w:p>
    <w:p w14:paraId="689CA4CD">
      <w:pPr>
        <w:rPr>
          <w:rFonts w:hint="default"/>
        </w:rPr>
      </w:pPr>
    </w:p>
    <w:p w14:paraId="0DD6DD6E">
      <w:pPr>
        <w:rPr>
          <w:rFonts w:hint="default"/>
        </w:rPr>
      </w:pPr>
      <w:r>
        <w:rPr>
          <w:rFonts w:hint="default"/>
        </w:rPr>
        <w:t># 2. Boxplot</w:t>
      </w:r>
    </w:p>
    <w:p w14:paraId="50E841A3">
      <w:pPr>
        <w:rPr>
          <w:rFonts w:hint="default"/>
        </w:rPr>
      </w:pPr>
      <w:r>
        <w:rPr>
          <w:rFonts w:hint="default"/>
        </w:rPr>
        <w:t>plts[0, 1].boxplot(X[:, 2])</w:t>
      </w:r>
    </w:p>
    <w:p w14:paraId="2CAE61B6">
      <w:pPr>
        <w:rPr>
          <w:rFonts w:hint="default"/>
        </w:rPr>
      </w:pPr>
      <w:r>
        <w:rPr>
          <w:rFonts w:hint="default"/>
        </w:rPr>
        <w:t>plts[0, 1].set_title('Petal Length')</w:t>
      </w:r>
    </w:p>
    <w:p w14:paraId="579FBEE1">
      <w:pPr>
        <w:rPr>
          <w:rFonts w:hint="default"/>
        </w:rPr>
      </w:pPr>
    </w:p>
    <w:p w14:paraId="03E0251C">
      <w:pPr>
        <w:rPr>
          <w:rFonts w:hint="default"/>
        </w:rPr>
      </w:pPr>
      <w:r>
        <w:rPr>
          <w:rFonts w:hint="default"/>
        </w:rPr>
        <w:t># 3. Regression (Petal Length vs Width)</w:t>
      </w:r>
    </w:p>
    <w:p w14:paraId="1E79041D">
      <w:pPr>
        <w:rPr>
          <w:rFonts w:hint="default"/>
        </w:rPr>
      </w:pPr>
      <w:r>
        <w:rPr>
          <w:rFonts w:hint="default"/>
        </w:rPr>
        <w:t>regr = linear_model.LinearRegression()</w:t>
      </w:r>
    </w:p>
    <w:p w14:paraId="703071B5">
      <w:pPr>
        <w:rPr>
          <w:rFonts w:hint="default"/>
        </w:rPr>
      </w:pPr>
      <w:r>
        <w:rPr>
          <w:rFonts w:hint="default"/>
        </w:rPr>
        <w:t>regr.fit(X[:, 2].reshape(-1, 1), X[:, 3])</w:t>
      </w:r>
    </w:p>
    <w:p w14:paraId="6C6A8C1B">
      <w:pPr>
        <w:rPr>
          <w:rFonts w:hint="default"/>
        </w:rPr>
      </w:pPr>
      <w:r>
        <w:rPr>
          <w:rFonts w:hint="default"/>
        </w:rPr>
        <w:t>plts[1, 0].scatter(X[:, 2], X[:, 3])</w:t>
      </w:r>
    </w:p>
    <w:p w14:paraId="2D49BA67">
      <w:pPr>
        <w:rPr>
          <w:rFonts w:hint="default"/>
        </w:rPr>
      </w:pPr>
      <w:r>
        <w:rPr>
          <w:rFonts w:hint="default"/>
        </w:rPr>
        <w:t>plts[1, 0].plot(X[:, 2], regr.predict(X[:, 2].reshape(-1, 1)), color='red')</w:t>
      </w:r>
    </w:p>
    <w:p w14:paraId="002D3D0E">
      <w:pPr>
        <w:rPr>
          <w:rFonts w:hint="default"/>
        </w:rPr>
      </w:pPr>
      <w:r>
        <w:rPr>
          <w:rFonts w:hint="default"/>
        </w:rPr>
        <w:t>plts[1, 0].set_title('Petal Length vs Width')</w:t>
      </w:r>
    </w:p>
    <w:p w14:paraId="6F375B3A">
      <w:pPr>
        <w:rPr>
          <w:rFonts w:hint="default"/>
        </w:rPr>
      </w:pPr>
      <w:r>
        <w:rPr>
          <w:rFonts w:hint="default"/>
        </w:rPr>
        <w:t>plts[1, 0].set_xlabel('Petal Length')</w:t>
      </w:r>
    </w:p>
    <w:p w14:paraId="051DCCFA">
      <w:pPr>
        <w:rPr>
          <w:rFonts w:hint="default"/>
        </w:rPr>
      </w:pPr>
      <w:r>
        <w:rPr>
          <w:rFonts w:hint="default"/>
        </w:rPr>
        <w:t>plts[1, 0].set_ylabel('Petal Width')</w:t>
      </w:r>
    </w:p>
    <w:p w14:paraId="1C35F94A">
      <w:pPr>
        <w:rPr>
          <w:rFonts w:hint="default"/>
        </w:rPr>
      </w:pPr>
    </w:p>
    <w:p w14:paraId="5E82031E">
      <w:pPr>
        <w:rPr>
          <w:rFonts w:hint="default"/>
        </w:rPr>
      </w:pPr>
      <w:r>
        <w:rPr>
          <w:rFonts w:hint="default"/>
        </w:rPr>
        <w:t># 4. Pie chart</w:t>
      </w:r>
    </w:p>
    <w:p w14:paraId="0CEA0D3B">
      <w:pPr>
        <w:rPr>
          <w:rFonts w:hint="default"/>
        </w:rPr>
      </w:pPr>
      <w:r>
        <w:rPr>
          <w:rFonts w:hint="default"/>
        </w:rPr>
        <w:t>labels = iris.target_names</w:t>
      </w:r>
    </w:p>
    <w:p w14:paraId="6488C02A">
      <w:pPr>
        <w:rPr>
          <w:rFonts w:hint="default"/>
        </w:rPr>
      </w:pPr>
      <w:r>
        <w:rPr>
          <w:rFonts w:hint="default"/>
        </w:rPr>
        <w:t>sizes = [sum(y == 0), sum(y == 1), sum(y == 2)]</w:t>
      </w:r>
    </w:p>
    <w:p w14:paraId="0345D19C">
      <w:pPr>
        <w:rPr>
          <w:rFonts w:hint="default"/>
        </w:rPr>
      </w:pPr>
      <w:r>
        <w:rPr>
          <w:rFonts w:hint="default"/>
        </w:rPr>
        <w:t>plts[1, 1].pie(sizes, labels=labels, colors=['red', 'blue', 'lightgreen'], autopct='%1.1f%%')</w:t>
      </w:r>
    </w:p>
    <w:p w14:paraId="4C2D07BB">
      <w:pPr>
        <w:rPr>
          <w:rFonts w:hint="default"/>
        </w:rPr>
      </w:pPr>
      <w:r>
        <w:rPr>
          <w:rFonts w:hint="default"/>
        </w:rPr>
        <w:t>plts[1, 1].set_title('Distribution of IRIS Species')</w:t>
      </w:r>
    </w:p>
    <w:p w14:paraId="64108223">
      <w:pPr>
        <w:rPr>
          <w:rFonts w:hint="default"/>
        </w:rPr>
      </w:pPr>
    </w:p>
    <w:p w14:paraId="2DC48980">
      <w:pPr>
        <w:rPr>
          <w:rFonts w:hint="default"/>
        </w:rPr>
      </w:pPr>
      <w:r>
        <w:rPr>
          <w:rFonts w:hint="default"/>
        </w:rPr>
        <w:t>plt.tight_layout()</w:t>
      </w:r>
    </w:p>
    <w:p w14:paraId="2969DE26">
      <w:pPr>
        <w:rPr>
          <w:rFonts w:hint="default"/>
        </w:rPr>
      </w:pPr>
      <w:r>
        <w:rPr>
          <w:rFonts w:hint="default"/>
        </w:rPr>
        <w:t>plt.show()</w:t>
      </w:r>
    </w:p>
    <w:p w14:paraId="58B6CE5B">
      <w:pPr>
        <w:rPr>
          <w:rFonts w:hint="default"/>
        </w:rPr>
      </w:pPr>
      <w:r>
        <w:rPr>
          <w:rFonts w:hint="default"/>
        </w:rPr>
        <w:t>```</w:t>
      </w:r>
    </w:p>
    <w:p w14:paraId="2DF31531">
      <w:pPr>
        <w:rPr>
          <w:rFonts w:hint="default"/>
        </w:rPr>
      </w:pPr>
    </w:p>
    <w:p w14:paraId="0C842CD8">
      <w:pPr>
        <w:rPr>
          <w:rFonts w:hint="default"/>
        </w:rPr>
      </w:pPr>
      <w:r>
        <w:rPr>
          <w:rFonts w:hint="default"/>
        </w:rPr>
        <w:t>---</w:t>
      </w:r>
    </w:p>
    <w:p w14:paraId="185E78A6">
      <w:pPr>
        <w:rPr>
          <w:rFonts w:hint="default"/>
        </w:rPr>
      </w:pPr>
    </w:p>
    <w:p w14:paraId="3BE4F49E">
      <w:pPr>
        <w:rPr>
          <w:rFonts w:hint="default"/>
        </w:rPr>
      </w:pPr>
      <w:r>
        <w:rPr>
          <w:rFonts w:hint="default"/>
        </w:rPr>
        <w:t>#### **Bảng 9.5** – Phân tích thành phần chính (PCA)</w:t>
      </w:r>
    </w:p>
    <w:p w14:paraId="13EC8878">
      <w:pPr>
        <w:rPr>
          <w:rFonts w:hint="default"/>
        </w:rPr>
      </w:pPr>
    </w:p>
    <w:p w14:paraId="62704BF5">
      <w:pPr>
        <w:rPr>
          <w:rFonts w:hint="default"/>
        </w:rPr>
      </w:pPr>
      <w:r>
        <w:rPr>
          <w:rFonts w:hint="default"/>
        </w:rPr>
        <w:t>```python</w:t>
      </w:r>
    </w:p>
    <w:p w14:paraId="2948A543">
      <w:pPr>
        <w:rPr>
          <w:rFonts w:hint="default"/>
        </w:rPr>
      </w:pPr>
      <w:r>
        <w:rPr>
          <w:rFonts w:hint="default"/>
        </w:rPr>
        <w:t>from sklearn import datasets</w:t>
      </w:r>
    </w:p>
    <w:p w14:paraId="03E5A993">
      <w:pPr>
        <w:rPr>
          <w:rFonts w:hint="default"/>
        </w:rPr>
      </w:pPr>
      <w:r>
        <w:rPr>
          <w:rFonts w:hint="default"/>
        </w:rPr>
        <w:t>from sklearn.decomposition import PCA</w:t>
      </w:r>
    </w:p>
    <w:p w14:paraId="04C1D814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12BCC42E">
      <w:pPr>
        <w:rPr>
          <w:rFonts w:hint="default"/>
        </w:rPr>
      </w:pPr>
    </w:p>
    <w:p w14:paraId="24A25C35">
      <w:pPr>
        <w:rPr>
          <w:rFonts w:hint="default"/>
        </w:rPr>
      </w:pPr>
      <w:r>
        <w:rPr>
          <w:rFonts w:hint="default"/>
        </w:rPr>
        <w:t>iris = datasets.load_iris()</w:t>
      </w:r>
    </w:p>
    <w:p w14:paraId="4092E0D0">
      <w:pPr>
        <w:rPr>
          <w:rFonts w:hint="default"/>
        </w:rPr>
      </w:pPr>
      <w:r>
        <w:rPr>
          <w:rFonts w:hint="default"/>
        </w:rPr>
        <w:t>X = iris.data</w:t>
      </w:r>
    </w:p>
    <w:p w14:paraId="43BDA4EB">
      <w:pPr>
        <w:rPr>
          <w:rFonts w:hint="default"/>
        </w:rPr>
      </w:pPr>
      <w:r>
        <w:rPr>
          <w:rFonts w:hint="default"/>
        </w:rPr>
        <w:t>y = iris.target</w:t>
      </w:r>
    </w:p>
    <w:p w14:paraId="343BE552">
      <w:pPr>
        <w:rPr>
          <w:rFonts w:hint="default"/>
        </w:rPr>
      </w:pPr>
    </w:p>
    <w:p w14:paraId="62A45BED">
      <w:pPr>
        <w:rPr>
          <w:rFonts w:hint="default"/>
        </w:rPr>
      </w:pPr>
      <w:r>
        <w:rPr>
          <w:rFonts w:hint="default"/>
        </w:rPr>
        <w:t># Giảm chiều từ 4 → 2</w:t>
      </w:r>
    </w:p>
    <w:p w14:paraId="5FB9AF40">
      <w:pPr>
        <w:rPr>
          <w:rFonts w:hint="default"/>
        </w:rPr>
      </w:pPr>
      <w:r>
        <w:rPr>
          <w:rFonts w:hint="default"/>
        </w:rPr>
        <w:t>pca = PCA(n_components=2)</w:t>
      </w:r>
    </w:p>
    <w:p w14:paraId="3200B18F">
      <w:pPr>
        <w:rPr>
          <w:rFonts w:hint="default"/>
        </w:rPr>
      </w:pPr>
      <w:r>
        <w:rPr>
          <w:rFonts w:hint="default"/>
        </w:rPr>
        <w:t>pr = pca.fit_transform(X)</w:t>
      </w:r>
    </w:p>
    <w:p w14:paraId="07D99919">
      <w:pPr>
        <w:rPr>
          <w:rFonts w:hint="default"/>
        </w:rPr>
      </w:pPr>
    </w:p>
    <w:p w14:paraId="4C1A3EAE">
      <w:pPr>
        <w:rPr>
          <w:rFonts w:hint="default"/>
        </w:rPr>
      </w:pPr>
      <w:r>
        <w:rPr>
          <w:rFonts w:hint="default"/>
        </w:rPr>
        <w:t># Vẽ biểu đồ</w:t>
      </w:r>
    </w:p>
    <w:p w14:paraId="32399346">
      <w:pPr>
        <w:rPr>
          <w:rFonts w:hint="default"/>
        </w:rPr>
      </w:pPr>
      <w:r>
        <w:rPr>
          <w:rFonts w:hint="default"/>
        </w:rPr>
        <w:t>colMap = {0: 'red', 1: 'blue', 2: 'green'}</w:t>
      </w:r>
    </w:p>
    <w:p w14:paraId="0CE48F96">
      <w:pPr>
        <w:rPr>
          <w:rFonts w:hint="default"/>
        </w:rPr>
      </w:pPr>
      <w:r>
        <w:rPr>
          <w:rFonts w:hint="default"/>
        </w:rPr>
        <w:t>colors = list(map(lambda x: colMap.get(x), y))</w:t>
      </w:r>
    </w:p>
    <w:p w14:paraId="23350C29">
      <w:pPr>
        <w:rPr>
          <w:rFonts w:hint="default"/>
        </w:rPr>
      </w:pPr>
    </w:p>
    <w:p w14:paraId="62074F3B">
      <w:pPr>
        <w:rPr>
          <w:rFonts w:hint="default"/>
        </w:rPr>
      </w:pPr>
      <w:r>
        <w:rPr>
          <w:rFonts w:hint="default"/>
        </w:rPr>
        <w:t>plt.figure(figsize=(8, 6))</w:t>
      </w:r>
    </w:p>
    <w:p w14:paraId="0C78416F">
      <w:pPr>
        <w:rPr>
          <w:rFonts w:hint="default"/>
        </w:rPr>
      </w:pPr>
      <w:r>
        <w:rPr>
          <w:rFonts w:hint="default"/>
        </w:rPr>
        <w:t>plt.scatter(pr[:, 0], pr[:, 1], color=colors)</w:t>
      </w:r>
    </w:p>
    <w:p w14:paraId="25F617C6">
      <w:pPr>
        <w:rPr>
          <w:rFonts w:hint="default"/>
        </w:rPr>
      </w:pPr>
      <w:r>
        <w:rPr>
          <w:rFonts w:hint="default"/>
        </w:rPr>
        <w:t>plt.title('PCA plot of IRIS Dataset')</w:t>
      </w:r>
    </w:p>
    <w:p w14:paraId="32AAE767">
      <w:pPr>
        <w:rPr>
          <w:rFonts w:hint="default"/>
        </w:rPr>
      </w:pPr>
      <w:r>
        <w:rPr>
          <w:rFonts w:hint="default"/>
        </w:rPr>
        <w:t>plt.xlabel('Principal Component 1')</w:t>
      </w:r>
    </w:p>
    <w:p w14:paraId="64FFBCB9">
      <w:pPr>
        <w:rPr>
          <w:rFonts w:hint="default"/>
        </w:rPr>
      </w:pPr>
      <w:r>
        <w:rPr>
          <w:rFonts w:hint="default"/>
        </w:rPr>
        <w:t>plt.ylabel('Principal Component 2')</w:t>
      </w:r>
    </w:p>
    <w:p w14:paraId="12DDADC0">
      <w:pPr>
        <w:rPr>
          <w:rFonts w:hint="default"/>
        </w:rPr>
      </w:pPr>
      <w:r>
        <w:rPr>
          <w:rFonts w:hint="default"/>
        </w:rPr>
        <w:t>plt.grid(True)</w:t>
      </w:r>
    </w:p>
    <w:p w14:paraId="6309C8ED">
      <w:pPr>
        <w:rPr>
          <w:rFonts w:hint="default"/>
        </w:rPr>
      </w:pPr>
      <w:r>
        <w:rPr>
          <w:rFonts w:hint="default"/>
        </w:rPr>
        <w:t>plt.show()</w:t>
      </w:r>
    </w:p>
    <w:p w14:paraId="33C719D8">
      <w:pPr>
        <w:rPr>
          <w:rFonts w:hint="default"/>
        </w:rPr>
      </w:pPr>
      <w:r>
        <w:rPr>
          <w:rFonts w:hint="default"/>
        </w:rPr>
        <w:t>```</w:t>
      </w:r>
    </w:p>
    <w:p w14:paraId="7D792B87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724E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8724EB"/>
    <w:rsid w:val="487C587B"/>
    <w:rsid w:val="5670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inh"/>
    <w:basedOn w:val="1"/>
    <w:uiPriority w:val="0"/>
    <w:pPr>
      <w:spacing w:after="200"/>
    </w:pPr>
    <w:rPr>
      <w:rFonts w:ascii="Times New Roman" w:hAnsi="Times New Roman" w:eastAsia="Times New Roman" w:cs="Times New Roman"/>
      <w:iCs/>
      <w:color w:val="auto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2026-06-05T09:56:00Z</dcterms:created>
  <dc:creator>Hai</dc:creator>
  <cp:lastModifiedBy>Hai</cp:lastModifiedBy>
  <dcterms:modified xsi:type="dcterms:W3CDTF">2026-06-05T15:10:38Z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8A2A0F85F8514AF8A04793367DA0D176_11</vt:lpwstr>
  </property>
  <property fmtid="{D5CDD505-2E9C-101B-9397-08002B2CF9AE}" pid="4" name="KSOTemplateDocerSaveRecord">
    <vt:lpwstr>eyJoZGlkIjoiNTAwYzVkYjFkZWE2Njk0N2UxMjJiOGExNzI5NGQ3ZDQiLCJ1c2VySWQiOiIxMzkxOTU5MTcxNDY5In0=</vt:lpwstr>
  </property>
</Properties>
</file>